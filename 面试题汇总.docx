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ind w:left="0" w:firstLine="0"/>
        <w:rPr>
          <w:sz w:val="32"/>
          <w:szCs w:val="20"/>
        </w:rPr>
      </w:pPr>
      <w:r>
        <w:rPr>
          <w:sz w:val="32"/>
          <w:szCs w:val="20"/>
        </w:rPr>
        <w:t>面试整体流程</w:t>
      </w:r>
    </w:p>
    <w:p>
      <w:pPr>
        <w:pStyle w:val="3"/>
        <w:rPr>
          <w:sz w:val="24"/>
          <w:szCs w:val="21"/>
        </w:rPr>
      </w:pPr>
      <w:r>
        <w:rPr>
          <w:sz w:val="24"/>
          <w:szCs w:val="21"/>
        </w:rPr>
        <w:t xml:space="preserve"> 1.1 简单的自我介绍</w:t>
      </w:r>
    </w:p>
    <w:p>
      <w:r>
        <w:t xml:space="preserve">      我是xxxx,工作xxx年.我先后在xxxx公司、yyyy公司工作。先后做个xxxx项目、yyyy项目。</w:t>
      </w:r>
    </w:p>
    <w:p>
      <w:pPr>
        <w:pStyle w:val="3"/>
        <w:rPr>
          <w:rFonts w:ascii="Arial" w:hAnsi="Arial"/>
          <w:sz w:val="24"/>
          <w:szCs w:val="21"/>
        </w:rPr>
      </w:pPr>
      <w:r>
        <w:rPr>
          <w:rFonts w:ascii="Arial" w:hAnsi="Arial"/>
          <w:sz w:val="24"/>
          <w:szCs w:val="21"/>
        </w:rPr>
        <w:t xml:space="preserve"> 1.2 你简单介绍一下xxxx项目</w:t>
      </w:r>
    </w:p>
    <w:p>
      <w:r>
        <w:t xml:space="preserve">    为了解决xxxx问题，开发了一套xxxx系统，该系统主要有那些部分组成。简单介绍项目的整体架构。参与某个模块的开发。就要求你说一下这个模块的业务及设计。</w:t>
      </w:r>
    </w:p>
    <w:p>
      <w:pPr>
        <w:pStyle w:val="3"/>
        <w:rPr>
          <w:rFonts w:ascii="Arial" w:hAnsi="Arial"/>
          <w:sz w:val="24"/>
          <w:szCs w:val="21"/>
        </w:rPr>
      </w:pPr>
      <w:r>
        <w:rPr>
          <w:rFonts w:ascii="Arial" w:hAnsi="Arial"/>
          <w:sz w:val="24"/>
          <w:szCs w:val="21"/>
        </w:rPr>
        <w:t xml:space="preserve"> 1.3 会问一下JAVA的专业技能</w:t>
      </w:r>
    </w:p>
    <w:p>
      <w:r>
        <w:t xml:space="preserve">     后面详细讲解</w:t>
      </w:r>
    </w:p>
    <w:p>
      <w:pPr>
        <w:pStyle w:val="3"/>
        <w:rPr>
          <w:rFonts w:ascii="Arial" w:hAnsi="Arial"/>
          <w:sz w:val="24"/>
          <w:szCs w:val="21"/>
        </w:rPr>
      </w:pPr>
      <w:r>
        <w:rPr>
          <w:rFonts w:ascii="Arial" w:hAnsi="Arial"/>
          <w:sz w:val="24"/>
          <w:szCs w:val="21"/>
        </w:rPr>
        <w:t xml:space="preserve"> 1.4你还有什么需要询问我的吗</w:t>
      </w:r>
    </w:p>
    <w:p>
      <w:r>
        <w:t xml:space="preserve">     公司要做的项目？项目中会使用一下什么技术？</w:t>
      </w:r>
    </w:p>
    <w:p/>
    <w:p>
      <w:r>
        <w:t>注意：经历了多轮面试后，对于你的自我介绍和项目项目经验面试官就不太关心了。</w:t>
      </w:r>
    </w:p>
    <w:p>
      <w:pPr>
        <w:tabs>
          <w:tab w:val="center" w:pos="4153"/>
          <w:tab w:val="left" w:pos="5635"/>
        </w:tabs>
        <w:rPr>
          <w:rFonts w:hint="eastAsia" w:eastAsia="宋体"/>
          <w:lang w:eastAsia="zh-CN"/>
        </w:rPr>
      </w:pPr>
      <w:r>
        <w:t xml:space="preserve">   你说一下你最擅长的什么？你简单说一下？</w:t>
      </w:r>
      <w:r>
        <w:tab/>
      </w:r>
      <w:r>
        <w:rPr>
          <w:rFonts w:hint="eastAsia" w:eastAsia="宋体"/>
          <w:lang w:eastAsia="zh-CN"/>
        </w:rPr>
        <w:tab/>
      </w:r>
    </w:p>
    <w:p>
      <w:pPr>
        <w:tabs>
          <w:tab w:val="center" w:pos="4153"/>
        </w:tabs>
      </w:pPr>
      <w:r>
        <w:t>最终技术面试完成后，都会让你回家等消息，或者等hr来和你谈薪资和福利。</w:t>
      </w:r>
    </w:p>
    <w:p>
      <w:pPr>
        <w:tabs>
          <w:tab w:val="center" w:pos="4153"/>
        </w:tabs>
      </w:pPr>
    </w:p>
    <w:p>
      <w:pPr>
        <w:pStyle w:val="2"/>
        <w:numPr>
          <w:ilvl w:val="0"/>
          <w:numId w:val="1"/>
        </w:numPr>
        <w:ind w:left="0" w:firstLine="0"/>
        <w:rPr>
          <w:sz w:val="36"/>
          <w:szCs w:val="21"/>
        </w:rPr>
      </w:pPr>
      <w:r>
        <w:rPr>
          <w:sz w:val="36"/>
          <w:szCs w:val="21"/>
        </w:rPr>
        <w:t>java的专业技能</w:t>
      </w:r>
    </w:p>
    <w:p>
      <w:pPr>
        <w:pStyle w:val="3"/>
      </w:pPr>
      <w:r>
        <w:t>2.1 java的基础部分</w:t>
      </w:r>
    </w:p>
    <w:p>
      <w:pPr>
        <w:pStyle w:val="4"/>
      </w:pPr>
      <w:r>
        <w:t>2.1.1 简单讲一下java的跨平台原理</w:t>
      </w:r>
    </w:p>
    <w:p>
      <w:r>
        <w:t xml:space="preserve">      由于各操作系统（windows,liunx等）支持的指令集，不是完全一致的。就会让我们的程序在不同的操作系统上要执行不同程序代码。Java开发了适用于不同操作系统及位数的java虚拟机来屏蔽个系统之间的差异，提供统一的接口。对于我们java开发者而言，你只需要在不同的系统上安装对应的不同java虚拟机、这时你的java程序只要遵循java规范，就可以在所有的操作系统上面运行java程序了。</w:t>
      </w:r>
    </w:p>
    <w:p/>
    <w:p/>
    <w:p>
      <w:pPr>
        <w:rPr>
          <w:color w:val="0000FF"/>
        </w:rPr>
      </w:pPr>
      <w:r>
        <w:rPr>
          <w:color w:val="0000FF"/>
        </w:rPr>
        <w:t>Java通过不同的系统、不同版本、不同位数的</w:t>
      </w:r>
      <w:r>
        <w:rPr>
          <w:color w:val="FF0000"/>
        </w:rPr>
        <w:t>java虚拟机</w:t>
      </w:r>
      <w:r>
        <w:rPr>
          <w:color w:val="0000FF"/>
        </w:rPr>
        <w:t>(jvm),来屏蔽不同的系统指令集差异而对外体统统一的接口(java API),对于我们普通的java开发者而言，只需要按照接口开发即可。如果我系统需要部署到不同的环境时，只需在系统上面按照对应版本的虚拟机即可。</w:t>
      </w:r>
    </w:p>
    <w:p>
      <w:r>
        <w:drawing>
          <wp:inline distT="0" distB="0" distL="114300" distR="114300">
            <wp:extent cx="5265420" cy="2529205"/>
            <wp:effectExtent l="0" t="0" r="508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5420" cy="2529205"/>
                    </a:xfrm>
                    <a:prstGeom prst="rect">
                      <a:avLst/>
                    </a:prstGeom>
                    <a:noFill/>
                    <a:ln w="12700">
                      <a:noFill/>
                    </a:ln>
                  </pic:spPr>
                </pic:pic>
              </a:graphicData>
            </a:graphic>
          </wp:inline>
        </w:drawing>
      </w:r>
    </w:p>
    <w:p>
      <w:pPr>
        <w:pStyle w:val="4"/>
      </w:pPr>
      <w:r>
        <w:t>2.2.2 搭建一个java开发环境的步骤</w:t>
      </w:r>
    </w:p>
    <w:p>
      <w:r>
        <w:t>Java开发环境需要些什么？</w:t>
      </w:r>
    </w:p>
    <w:p/>
    <w:p>
      <w:pPr>
        <w:numPr>
          <w:ilvl w:val="0"/>
          <w:numId w:val="2"/>
        </w:numPr>
        <w:ind w:left="0" w:firstLine="0"/>
      </w:pPr>
      <w:r>
        <w:t>适用于我们开发环境的jdk</w:t>
      </w:r>
    </w:p>
    <w:p>
      <w:pPr>
        <w:numPr>
          <w:ilvl w:val="0"/>
          <w:numId w:val="2"/>
        </w:numPr>
        <w:ind w:left="0" w:firstLine="0"/>
      </w:pPr>
      <w:r>
        <w:t>对应开发环境eclipse</w:t>
      </w:r>
    </w:p>
    <w:p>
      <w:pPr>
        <w:numPr>
          <w:ilvl w:val="0"/>
          <w:numId w:val="2"/>
        </w:numPr>
        <w:ind w:left="0" w:firstLine="0"/>
      </w:pPr>
      <w:r>
        <w:t>还需要web服务器(tomcat)</w:t>
      </w:r>
    </w:p>
    <w:p/>
    <w:p>
      <w:pPr>
        <w:numPr>
          <w:ilvl w:val="0"/>
          <w:numId w:val="3"/>
        </w:numPr>
        <w:ind w:left="0" w:firstLine="0"/>
      </w:pPr>
      <w:r>
        <w:t>下载对应组件</w:t>
      </w:r>
    </w:p>
    <w:p>
      <w:pPr>
        <w:numPr>
          <w:ilvl w:val="0"/>
          <w:numId w:val="3"/>
        </w:numPr>
        <w:ind w:left="0" w:firstLine="0"/>
      </w:pPr>
      <w:r>
        <w:t>安装</w:t>
      </w:r>
    </w:p>
    <w:p>
      <w:pPr>
        <w:ind w:firstLine="420"/>
      </w:pPr>
      <w:r>
        <w:t>Jdk,安装正常流程安装即可，配置我们的</w:t>
      </w:r>
      <w:r>
        <w:rPr>
          <w:color w:val="FF0000"/>
        </w:rPr>
        <w:t>JAVA_HOME</w:t>
      </w:r>
      <w:r>
        <w:t>,因为后面的eclispe和tomcat会依赖于这个变量.</w:t>
      </w:r>
    </w:p>
    <w:p>
      <w:pPr>
        <w:ind w:firstLine="420"/>
      </w:pPr>
      <w:r>
        <w:t>Eclispe正常解压就ok,设置workspace的默认编码</w:t>
      </w:r>
    </w:p>
    <w:p>
      <w:pPr>
        <w:ind w:firstLine="420"/>
      </w:pPr>
      <w:r>
        <w:t>Tomcat 正常解压就ok,把tomcat集成到eclispe中，安装插件就OK。</w:t>
      </w:r>
    </w:p>
    <w:p>
      <w:pPr>
        <w:ind w:firstLine="420"/>
      </w:pPr>
      <w:r>
        <w:t>.......</w:t>
      </w:r>
    </w:p>
    <w:p>
      <w:pPr>
        <w:ind w:firstLine="420"/>
      </w:pPr>
      <w:r>
        <w:t>Svn/git</w:t>
      </w:r>
    </w:p>
    <w:p/>
    <w:p/>
    <w:p>
      <w:pPr>
        <w:pStyle w:val="4"/>
      </w:pPr>
      <w:r>
        <w:t>2.1.3讲一下java中int数据占几个字节</w:t>
      </w:r>
    </w:p>
    <w:p>
      <w:r>
        <w:t>Java中有几种基本数据类型？8种</w:t>
      </w:r>
    </w:p>
    <w:p>
      <w:r>
        <w:drawing>
          <wp:inline distT="0" distB="0" distL="114300" distR="114300">
            <wp:extent cx="5271770" cy="1904365"/>
            <wp:effectExtent l="0" t="0" r="1143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1770" cy="1904365"/>
                    </a:xfrm>
                    <a:prstGeom prst="rect">
                      <a:avLst/>
                    </a:prstGeom>
                    <a:noFill/>
                    <a:ln w="12700">
                      <a:noFill/>
                    </a:ln>
                  </pic:spPr>
                </pic:pic>
              </a:graphicData>
            </a:graphic>
          </wp:inline>
        </w:drawing>
      </w:r>
    </w:p>
    <w:p/>
    <w:p>
      <w:r>
        <w:t>Int占 4个字节，32位</w:t>
      </w:r>
    </w:p>
    <w:p>
      <w:r>
        <w:t>Boolean 1位</w:t>
      </w:r>
    </w:p>
    <w:p/>
    <w:p>
      <w:pPr>
        <w:pStyle w:val="4"/>
      </w:pPr>
      <w:r>
        <w:t>2.1.4 面向对象的特征有哪些方面</w:t>
      </w:r>
    </w:p>
    <w:p>
      <w:r>
        <w:t>有四大基本特征:封装、抽象、继承、多态</w:t>
      </w:r>
    </w:p>
    <w:p>
      <w:pPr>
        <w:rPr>
          <w:rFonts w:ascii="Arial" w:hAnsi="Arial" w:cs="Arial"/>
          <w:sz w:val="19"/>
          <w:szCs w:val="19"/>
        </w:rPr>
      </w:pPr>
      <w:r>
        <w:rPr>
          <w:b/>
          <w:sz w:val="18"/>
          <w:szCs w:val="18"/>
        </w:rPr>
        <w:t xml:space="preserve">      </w:t>
      </w:r>
      <w:r>
        <w:rPr>
          <w:rFonts w:ascii="Arial" w:hAnsi="Arial" w:cs="Arial"/>
          <w:sz w:val="19"/>
          <w:szCs w:val="19"/>
        </w:rPr>
        <w:t>面向对象的封装性，即将对象封装成一个</w:t>
      </w:r>
      <w:r>
        <w:rPr>
          <w:rFonts w:ascii="Arial" w:hAnsi="Arial" w:cs="Arial"/>
          <w:color w:val="FF0000"/>
          <w:sz w:val="19"/>
          <w:szCs w:val="19"/>
        </w:rPr>
        <w:t>高度自治和相对封闭</w:t>
      </w:r>
      <w:r>
        <w:rPr>
          <w:rFonts w:ascii="Arial" w:hAnsi="Arial" w:cs="Arial"/>
          <w:sz w:val="19"/>
          <w:szCs w:val="19"/>
        </w:rPr>
        <w:t>的个体，对象状态（属性）由这个对象自己的行为（方法）来读取和改变。</w:t>
      </w:r>
    </w:p>
    <w:p>
      <w:pPr>
        <w:rPr>
          <w:rFonts w:ascii="Arial" w:hAnsi="Arial" w:cs="Arial"/>
          <w:sz w:val="19"/>
          <w:szCs w:val="19"/>
        </w:rPr>
      </w:pPr>
      <w:r>
        <w:rPr>
          <w:rFonts w:hint="eastAsia" w:ascii="Arial" w:hAnsi="Arial" w:cs="Arial"/>
          <w:sz w:val="19"/>
          <w:szCs w:val="19"/>
        </w:rPr>
        <w:t>张三这个人，他的姓名等属性，要有自己提供的获取或改变的方法来操作。private name setName getName</w:t>
      </w:r>
    </w:p>
    <w:p>
      <w:pPr>
        <w:rPr>
          <w:rFonts w:ascii="Arial" w:hAnsi="Arial" w:cs="Arial"/>
          <w:color w:val="FF0000"/>
          <w:sz w:val="19"/>
          <w:szCs w:val="19"/>
        </w:rPr>
      </w:pPr>
      <w:r>
        <w:rPr>
          <w:rFonts w:hint="eastAsia" w:ascii="Arial" w:hAnsi="Arial" w:cs="Arial"/>
          <w:sz w:val="19"/>
          <w:szCs w:val="19"/>
        </w:rPr>
        <w:t xml:space="preserve">      </w:t>
      </w:r>
      <w:r>
        <w:rPr>
          <w:rFonts w:ascii="Arial" w:hAnsi="Arial" w:cs="Arial"/>
          <w:sz w:val="19"/>
          <w:szCs w:val="19"/>
        </w:rPr>
        <w:t>抽象就是找出一些事物的相似和共性之处，然后将这些事物归为一个类，这个类只考虑这些事物的相似和共性之处，并且会忽略与当前主题和目标无关的那些方面，将注意力集中在与当前目标有关的方面。</w:t>
      </w:r>
      <w:r>
        <w:rPr>
          <w:rFonts w:hint="eastAsia" w:ascii="Arial" w:hAnsi="Arial" w:cs="Arial"/>
          <w:color w:val="FF0000"/>
          <w:sz w:val="19"/>
          <w:szCs w:val="19"/>
        </w:rPr>
        <w:t xml:space="preserve"> 就是把现实生活中的对象，抽象为类。</w:t>
      </w:r>
    </w:p>
    <w:p>
      <w:pPr>
        <w:ind w:firstLine="420"/>
        <w:rPr>
          <w:rFonts w:ascii="Arial" w:hAnsi="Arial" w:cs="Arial"/>
          <w:color w:val="FF0000"/>
          <w:sz w:val="19"/>
          <w:szCs w:val="19"/>
        </w:rPr>
      </w:pPr>
      <w:r>
        <w:rPr>
          <w:rFonts w:ascii="Arial" w:hAnsi="Arial" w:cs="Arial"/>
          <w:sz w:val="19"/>
          <w:szCs w:val="19"/>
        </w:rPr>
        <w:t>在定义和实现一个类的时候，可以在一个已经存在的类的基础之上来进行，</w:t>
      </w:r>
      <w:r>
        <w:rPr>
          <w:rFonts w:ascii="Arial" w:hAnsi="Arial" w:cs="Arial"/>
          <w:color w:val="FF0000"/>
          <w:sz w:val="19"/>
          <w:szCs w:val="19"/>
        </w:rPr>
        <w:t>把这个已经存在的类所定义的内容作为自己的内容，并可以加入若干新的内容，或修改原来的方法使之更适合特殊的需要，</w:t>
      </w:r>
      <w:r>
        <w:rPr>
          <w:rFonts w:ascii="Arial" w:hAnsi="Arial" w:cs="Arial"/>
          <w:sz w:val="19"/>
          <w:szCs w:val="19"/>
        </w:rPr>
        <w:t>这就是继承。</w:t>
      </w:r>
      <w:r>
        <w:rPr>
          <w:rFonts w:hint="eastAsia" w:ascii="Arial" w:hAnsi="Arial" w:cs="Arial"/>
          <w:color w:val="FF0000"/>
          <w:sz w:val="19"/>
          <w:szCs w:val="19"/>
        </w:rPr>
        <w:t>遗产继承</w:t>
      </w:r>
    </w:p>
    <w:p>
      <w:pPr>
        <w:ind w:firstLine="420"/>
        <w:rPr>
          <w:rFonts w:ascii="Arial" w:hAnsi="Arial" w:cs="Arial"/>
          <w:sz w:val="19"/>
          <w:szCs w:val="19"/>
        </w:rPr>
      </w:pPr>
      <w:r>
        <w:rPr>
          <w:rFonts w:ascii="Arial" w:hAnsi="Arial" w:cs="Arial"/>
          <w:sz w:val="19"/>
          <w:szCs w:val="19"/>
        </w:rPr>
        <w:t>多态是指程序中定义的引用变量所指向的具体类型和通过该引用变量发出的方法调用在编程时并不确定，而是在程序运行期间才确定，即一个引用变量倒底会指向哪个类的实例对象，该引用变量发出的方法调用到底是哪个类中实现的方法，必须在由程序运行期间才能决定。</w:t>
      </w:r>
    </w:p>
    <w:p>
      <w:pPr>
        <w:ind w:firstLine="420"/>
        <w:rPr>
          <w:rFonts w:ascii="Arial" w:hAnsi="Arial" w:cs="Arial"/>
          <w:sz w:val="19"/>
          <w:szCs w:val="19"/>
        </w:rPr>
      </w:pPr>
    </w:p>
    <w:p>
      <w:pPr>
        <w:ind w:firstLine="420"/>
        <w:rPr>
          <w:rFonts w:ascii="Arial" w:hAnsi="Arial" w:cs="Arial"/>
          <w:sz w:val="19"/>
          <w:szCs w:val="19"/>
        </w:rPr>
      </w:pPr>
      <w:r>
        <w:rPr>
          <w:rFonts w:hint="eastAsia" w:ascii="Arial" w:hAnsi="Arial" w:cs="Arial"/>
          <w:sz w:val="19"/>
          <w:szCs w:val="19"/>
        </w:rPr>
        <w:t>Object obj = new xxx();</w:t>
      </w:r>
    </w:p>
    <w:p>
      <w:pPr>
        <w:ind w:firstLine="420"/>
        <w:rPr>
          <w:rFonts w:ascii="Arial" w:hAnsi="Arial" w:cs="Arial"/>
          <w:sz w:val="19"/>
          <w:szCs w:val="19"/>
        </w:rPr>
      </w:pPr>
      <w:r>
        <w:rPr>
          <w:rFonts w:hint="eastAsia" w:ascii="Arial" w:hAnsi="Arial" w:cs="Arial"/>
          <w:sz w:val="19"/>
          <w:szCs w:val="19"/>
        </w:rPr>
        <w:t>UserDao userDao = new UserDaoJdbcImpl();</w:t>
      </w:r>
    </w:p>
    <w:p>
      <w:pPr>
        <w:ind w:firstLine="420"/>
        <w:rPr>
          <w:rFonts w:ascii="Arial" w:hAnsi="Arial" w:cs="Arial"/>
          <w:sz w:val="19"/>
          <w:szCs w:val="19"/>
        </w:rPr>
      </w:pPr>
      <w:r>
        <w:rPr>
          <w:rFonts w:hint="eastAsia" w:ascii="Arial" w:hAnsi="Arial" w:cs="Arial"/>
          <w:sz w:val="19"/>
          <w:szCs w:val="19"/>
        </w:rPr>
        <w:t>UserDao userDao = new UserDaoHibernateImpl();</w:t>
      </w:r>
    </w:p>
    <w:p>
      <w:pPr>
        <w:ind w:firstLine="360"/>
        <w:rPr>
          <w:rFonts w:ascii="Arial" w:hAnsi="Arial" w:cs="Arial"/>
          <w:sz w:val="19"/>
          <w:szCs w:val="19"/>
        </w:rPr>
      </w:pPr>
      <w:r>
        <w:rPr>
          <w:rFonts w:ascii="Arial" w:hAnsi="Arial" w:cs="Arial"/>
          <w:sz w:val="19"/>
          <w:szCs w:val="19"/>
        </w:rPr>
        <w:t>靠的是父类或接口定义的引用变量可以指向子类或具体实现类的实例对象，而程序调用的方法在</w:t>
      </w:r>
      <w:r>
        <w:rPr>
          <w:rFonts w:ascii="Arial" w:hAnsi="Arial" w:cs="Arial"/>
          <w:color w:val="FF0000"/>
          <w:sz w:val="19"/>
          <w:szCs w:val="19"/>
        </w:rPr>
        <w:t>运行期</w:t>
      </w:r>
      <w:r>
        <w:rPr>
          <w:rFonts w:ascii="Arial" w:hAnsi="Arial" w:cs="Arial"/>
          <w:sz w:val="19"/>
          <w:szCs w:val="19"/>
        </w:rPr>
        <w:t xml:space="preserve">才动态绑定，就是引用变量所指向的具体实例对象的方法，也就是内存里正在运行的那个对象的方法，而不是引用变量的类型中定义的方法。 </w:t>
      </w:r>
    </w:p>
    <w:p>
      <w:pPr>
        <w:ind w:firstLine="420"/>
        <w:rPr>
          <w:rFonts w:ascii="Arial" w:hAnsi="Arial" w:cs="Arial"/>
          <w:sz w:val="19"/>
          <w:szCs w:val="19"/>
        </w:rPr>
      </w:pPr>
    </w:p>
    <w:p>
      <w:pPr>
        <w:ind w:firstLine="420"/>
        <w:rPr>
          <w:rFonts w:ascii="Arial" w:hAnsi="Arial" w:cs="Arial"/>
          <w:sz w:val="19"/>
          <w:szCs w:val="19"/>
        </w:rPr>
      </w:pPr>
    </w:p>
    <w:p>
      <w:pPr>
        <w:ind w:firstLine="420"/>
        <w:rPr>
          <w:rFonts w:ascii="Arial" w:hAnsi="Arial" w:cs="Arial"/>
          <w:color w:val="FF0000"/>
          <w:sz w:val="19"/>
          <w:szCs w:val="19"/>
        </w:rPr>
      </w:pPr>
      <w:r>
        <w:rPr>
          <w:rFonts w:hint="eastAsia" w:ascii="Arial" w:hAnsi="Arial" w:cs="Arial"/>
          <w:color w:val="FF0000"/>
          <w:sz w:val="19"/>
          <w:szCs w:val="19"/>
        </w:rPr>
        <w:t>原则：回答比较抽象问题的时候，要举例说明</w:t>
      </w:r>
    </w:p>
    <w:p>
      <w:pPr>
        <w:ind w:firstLine="420"/>
        <w:rPr>
          <w:rFonts w:ascii="Arial" w:hAnsi="Arial" w:cs="Arial"/>
          <w:sz w:val="19"/>
          <w:szCs w:val="19"/>
        </w:rPr>
      </w:pPr>
    </w:p>
    <w:p>
      <w:pPr>
        <w:pStyle w:val="4"/>
      </w:pPr>
      <w:r>
        <w:t>2.1.5有了基本数据类型，为什么还需要包装类型？</w:t>
      </w:r>
    </w:p>
    <w:p>
      <w:r>
        <w:t>基本数据类型，java中提供了8中基本的数据类型。boolean int float等</w:t>
      </w:r>
    </w:p>
    <w:p/>
    <w:p>
      <w:r>
        <w:t>包装类型：每一个基本的数据类型都会一一对应一个包装类型。</w:t>
      </w:r>
    </w:p>
    <w:p>
      <w:r>
        <w:t>boolean -----&gt;Boolean</w:t>
      </w:r>
    </w:p>
    <w:p>
      <w:r>
        <w:t>Int --------&gt;Integer</w:t>
      </w:r>
    </w:p>
    <w:p/>
    <w:p/>
    <w:p>
      <w:r>
        <w:t>装箱和拆箱</w:t>
      </w:r>
    </w:p>
    <w:p>
      <w:r>
        <w:t>装箱：把基本的数据类型转换成对应的包装类型.</w:t>
      </w:r>
    </w:p>
    <w:p>
      <w:r>
        <w:t>Integer .valueOf(1)</w:t>
      </w:r>
    </w:p>
    <w:p>
      <w:r>
        <w:t>Integer i = 1;自动装箱，实际上在编译时会调用Integer .valueOf方法来装箱</w:t>
      </w:r>
    </w:p>
    <w:p>
      <w:r>
        <w:t>拆箱：就是把包装类型转换为基本数据类型.基本数据类型 名称 = 对应的包装类型。</w:t>
      </w:r>
    </w:p>
    <w:p>
      <w:r>
        <w:t>Integer i = 1;</w:t>
      </w:r>
    </w:p>
    <w:p>
      <w:r>
        <w:t>int j = i;//自动拆箱//int j = i=intValue();手动拆箱</w:t>
      </w:r>
    </w:p>
    <w:p>
      <w:r>
        <w:t>自动拆箱：实际上会在编译调用intValue</w:t>
      </w:r>
    </w:p>
    <w:p/>
    <w:p>
      <w:r>
        <w:t>Java是一个面向对象的语言，而基本的数据类型，不具备面向对象的特性。</w:t>
      </w:r>
    </w:p>
    <w:p>
      <w:r>
        <w:t>null Integer---&gt;null int----&gt;0 用Integer和int分别表示Person这个类的ID</w:t>
      </w:r>
    </w:p>
    <w:p>
      <w:r>
        <w:t>Max 最大值</w:t>
      </w:r>
    </w:p>
    <w:p>
      <w:r>
        <w:t>min 最小值</w:t>
      </w:r>
    </w:p>
    <w:p>
      <w:r>
        <w:t>缓存值:对象缓存,Integer i=1; integer j= 1;i ==j</w:t>
      </w:r>
    </w:p>
    <w:p/>
    <w:p/>
    <w:p/>
    <w:p>
      <w:pPr>
        <w:pStyle w:val="4"/>
      </w:pPr>
      <w:r>
        <w:t>2.1.6、说一下"=="和equals方法究竟有什么区别？</w:t>
      </w:r>
    </w:p>
    <w:p>
      <w:r>
        <w:t>非常经典的一个面试题？先说清楚一个，再来说另一个？</w:t>
      </w:r>
    </w:p>
    <w:p>
      <w:r>
        <w:t>==用来判断两个变量之间的的值是否相等。变量就可以分为基本数据类型变量，引用类型。</w:t>
      </w:r>
    </w:p>
    <w:p>
      <w:r>
        <w:t>如果是基本数据类型的变量直接比较值而引用类型要比较对应的引用的内存的首地址。</w:t>
      </w:r>
    </w:p>
    <w:p>
      <w:r>
        <w:drawing>
          <wp:inline distT="0" distB="0" distL="114300" distR="114300">
            <wp:extent cx="5271770" cy="2917825"/>
            <wp:effectExtent l="0" t="0" r="1143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1770" cy="2917825"/>
                    </a:xfrm>
                    <a:prstGeom prst="rect">
                      <a:avLst/>
                    </a:prstGeom>
                    <a:noFill/>
                    <a:ln w="12700">
                      <a:noFill/>
                    </a:ln>
                  </pic:spPr>
                </pic:pic>
              </a:graphicData>
            </a:graphic>
          </wp:inline>
        </w:drawing>
      </w:r>
    </w:p>
    <w:p/>
    <w:p>
      <w:r>
        <w:t>equals 用来比较两个对象长得是否一样。判断两个对象的某些特征是否一样。实际上就是调用对象的equals方法进行比较。</w:t>
      </w:r>
    </w:p>
    <w:p/>
    <w:p>
      <w:pPr>
        <w:pStyle w:val="4"/>
      </w:pPr>
      <w:r>
        <w:t>2.1.7讲一下String和StringBuilder的区别(final)？StringBuffer和StringBuilder的区别?</w:t>
      </w:r>
    </w:p>
    <w:p>
      <w:pPr>
        <w:tabs>
          <w:tab w:val="center" w:pos="4153"/>
        </w:tabs>
      </w:pPr>
    </w:p>
    <w:p>
      <w:pPr>
        <w:tabs>
          <w:tab w:val="center" w:pos="4153"/>
        </w:tabs>
      </w:pPr>
      <w:r>
        <w:t>1.在java中提供三个类String StringBuillder StringBuffer来表示和操作字符串。字符串就是多个字符的集合。</w:t>
      </w:r>
    </w:p>
    <w:p>
      <w:pPr>
        <w:tabs>
          <w:tab w:val="center" w:pos="4153"/>
        </w:tabs>
      </w:pPr>
      <w:r>
        <w:t>String</w:t>
      </w:r>
      <w:r>
        <w:rPr>
          <w:color w:val="FF0000"/>
        </w:rPr>
        <w:t>是内容不可变的字符串</w:t>
      </w:r>
      <w:r>
        <w:t>。String底层使用了一个不可变的字符数组(final char[])</w:t>
      </w:r>
    </w:p>
    <w:p>
      <w:pPr>
        <w:tabs>
          <w:tab w:val="center" w:pos="4153"/>
        </w:tabs>
      </w:pPr>
      <w:r>
        <w:drawing>
          <wp:inline distT="0" distB="0" distL="114300" distR="114300">
            <wp:extent cx="4819015" cy="447675"/>
            <wp:effectExtent l="0" t="0" r="698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819015" cy="447675"/>
                    </a:xfrm>
                    <a:prstGeom prst="rect">
                      <a:avLst/>
                    </a:prstGeom>
                    <a:noFill/>
                    <a:ln w="12700">
                      <a:noFill/>
                    </a:ln>
                  </pic:spPr>
                </pic:pic>
              </a:graphicData>
            </a:graphic>
          </wp:inline>
        </w:drawing>
      </w:r>
    </w:p>
    <w:p>
      <w:pPr>
        <w:tabs>
          <w:tab w:val="center" w:pos="4153"/>
        </w:tabs>
      </w:pPr>
      <w:r>
        <w:t>String str =new String(“bbbb”);</w:t>
      </w:r>
    </w:p>
    <w:p>
      <w:pPr>
        <w:tabs>
          <w:tab w:val="center" w:pos="4153"/>
        </w:tabs>
      </w:pPr>
      <w:r>
        <w:t>而StringBuillder StringBuffer,</w:t>
      </w:r>
      <w:r>
        <w:rPr>
          <w:color w:val="FF0000"/>
        </w:rPr>
        <w:t>是内容可以改变的字符串</w:t>
      </w:r>
      <w:r>
        <w:t xml:space="preserve">。StringBuillder StringBuffer底层使用的可变的字符数组（没有使用final来修饰） </w:t>
      </w:r>
    </w:p>
    <w:p>
      <w:pPr>
        <w:tabs>
          <w:tab w:val="center" w:pos="4153"/>
        </w:tabs>
      </w:pPr>
      <w:r>
        <w:drawing>
          <wp:inline distT="0" distB="0" distL="114300" distR="114300">
            <wp:extent cx="4304665" cy="904875"/>
            <wp:effectExtent l="0" t="0" r="63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4304665" cy="904875"/>
                    </a:xfrm>
                    <a:prstGeom prst="rect">
                      <a:avLst/>
                    </a:prstGeom>
                    <a:noFill/>
                    <a:ln w="12700">
                      <a:noFill/>
                    </a:ln>
                  </pic:spPr>
                </pic:pic>
              </a:graphicData>
            </a:graphic>
          </wp:inline>
        </w:drawing>
      </w:r>
    </w:p>
    <w:p>
      <w:pPr>
        <w:tabs>
          <w:tab w:val="center" w:pos="4153"/>
        </w:tabs>
      </w:pPr>
    </w:p>
    <w:p>
      <w:pPr>
        <w:tabs>
          <w:tab w:val="center" w:pos="4153"/>
        </w:tabs>
      </w:pPr>
      <w:r>
        <w:rPr>
          <w:color w:val="FF0000"/>
        </w:rPr>
        <w:t>2.最经典就是拼接字符串。</w:t>
      </w:r>
    </w:p>
    <w:p>
      <w:pPr>
        <w:numPr>
          <w:ilvl w:val="0"/>
          <w:numId w:val="4"/>
        </w:numPr>
        <w:tabs>
          <w:tab w:val="center" w:pos="4153"/>
        </w:tabs>
        <w:ind w:left="0" w:firstLine="0"/>
      </w:pPr>
      <w:r>
        <w:t>String进行拼接.String c = “a”+”b”;</w:t>
      </w:r>
    </w:p>
    <w:p>
      <w:pPr>
        <w:numPr>
          <w:ilvl w:val="0"/>
          <w:numId w:val="4"/>
        </w:numPr>
        <w:tabs>
          <w:tab w:val="center" w:pos="4153"/>
        </w:tabs>
        <w:ind w:left="0" w:firstLine="0"/>
      </w:pPr>
      <w:r>
        <w:t xml:space="preserve">StringBuilder或者StringBuffer </w:t>
      </w:r>
    </w:p>
    <w:p>
      <w:pPr>
        <w:tabs>
          <w:tab w:val="center" w:pos="4153"/>
        </w:tabs>
      </w:pPr>
      <w:r>
        <w:t>StringBuilder sb = new StringBuilder(); sb.apend(“a”).apend(“b”)</w:t>
      </w:r>
    </w:p>
    <w:p>
      <w:pPr>
        <w:tabs>
          <w:tab w:val="center" w:pos="4153"/>
        </w:tabs>
      </w:pPr>
    </w:p>
    <w:p>
      <w:pPr>
        <w:tabs>
          <w:tab w:val="center" w:pos="4153"/>
        </w:tabs>
        <w:rPr>
          <w:color w:val="FF0000"/>
        </w:rPr>
      </w:pPr>
      <w:r>
        <w:rPr>
          <w:color w:val="FF0000"/>
        </w:rPr>
        <w:t>拼接字符串不能使用String进行拼接，要使用StringBuilder或者StringBuffer</w:t>
      </w:r>
    </w:p>
    <w:p>
      <w:pPr>
        <w:tabs>
          <w:tab w:val="center" w:pos="4153"/>
        </w:tabs>
      </w:pPr>
    </w:p>
    <w:p>
      <w:pPr>
        <w:tabs>
          <w:tab w:val="center" w:pos="4153"/>
        </w:tabs>
      </w:pPr>
      <w:r>
        <w:rPr>
          <w:color w:val="FF0000"/>
        </w:rPr>
        <w:t>3.StringBuilder是线程不安全的，效率较高.而StringBuffer是线程安全的，效率较低。</w:t>
      </w:r>
    </w:p>
    <w:p>
      <w:pPr>
        <w:tabs>
          <w:tab w:val="center" w:pos="4153"/>
        </w:tabs>
      </w:pPr>
    </w:p>
    <w:p>
      <w:pPr>
        <w:pStyle w:val="4"/>
      </w:pPr>
      <w:r>
        <w:t>2.1.8、讲一下java中的集合?</w:t>
      </w:r>
    </w:p>
    <w:p>
      <w:pPr>
        <w:tabs>
          <w:tab w:val="center" w:pos="4153"/>
        </w:tabs>
      </w:pPr>
      <w:r>
        <w:t>Java中的集合分为value，key--vale(Conllection Map)两种。</w:t>
      </w:r>
    </w:p>
    <w:p>
      <w:pPr>
        <w:tabs>
          <w:tab w:val="center" w:pos="4153"/>
        </w:tabs>
      </w:pPr>
      <w:r>
        <w:t>存储值有分为List 和Set.</w:t>
      </w:r>
    </w:p>
    <w:p>
      <w:pPr>
        <w:tabs>
          <w:tab w:val="center" w:pos="4153"/>
        </w:tabs>
        <w:ind w:firstLine="420"/>
      </w:pPr>
      <w:r>
        <w:t>List是有序的，可以重复的。</w:t>
      </w:r>
    </w:p>
    <w:p>
      <w:pPr>
        <w:tabs>
          <w:tab w:val="center" w:pos="4153"/>
        </w:tabs>
        <w:ind w:firstLine="420"/>
      </w:pPr>
      <w:r>
        <w:t>Set是无序的，不可以重复的。根据equals和hashcode判断，也就是如果</w:t>
      </w:r>
    </w:p>
    <w:p>
      <w:pPr>
        <w:tabs>
          <w:tab w:val="center" w:pos="4153"/>
        </w:tabs>
        <w:ind w:firstLine="420"/>
      </w:pPr>
      <w:r>
        <w:t>一个对象要存储在Set中，必须重写equals和hashCode方法。</w:t>
      </w:r>
    </w:p>
    <w:p>
      <w:pPr>
        <w:tabs>
          <w:tab w:val="center" w:pos="4153"/>
        </w:tabs>
      </w:pPr>
      <w:r>
        <w:t>存储key-value的为map.</w:t>
      </w:r>
    </w:p>
    <w:p>
      <w:pPr>
        <w:tabs>
          <w:tab w:val="center" w:pos="4153"/>
        </w:tabs>
      </w:pPr>
    </w:p>
    <w:p>
      <w:pPr>
        <w:tabs>
          <w:tab w:val="center" w:pos="4153"/>
        </w:tabs>
      </w:pPr>
    </w:p>
    <w:p>
      <w:pPr>
        <w:numPr>
          <w:ilvl w:val="0"/>
          <w:numId w:val="5"/>
        </w:numPr>
        <w:tabs>
          <w:tab w:val="center" w:pos="4153"/>
        </w:tabs>
        <w:ind w:left="0" w:firstLine="0"/>
      </w:pPr>
      <w:r>
        <w:t>ArrayList和LinkedList的区别?</w:t>
      </w:r>
    </w:p>
    <w:p>
      <w:pPr>
        <w:tabs>
          <w:tab w:val="center" w:pos="4153"/>
        </w:tabs>
      </w:pPr>
      <w:r>
        <w:t xml:space="preserve">  List常用的ArrayList和LinkedList。区别和使用场景?</w:t>
      </w:r>
    </w:p>
    <w:p>
      <w:pPr>
        <w:tabs>
          <w:tab w:val="center" w:pos="4153"/>
        </w:tabs>
      </w:pPr>
      <w:r>
        <w:t xml:space="preserve">  ArrayList底层使用时数组。LinkedList使用的是链表。</w:t>
      </w:r>
    </w:p>
    <w:p>
      <w:pPr>
        <w:tabs>
          <w:tab w:val="center" w:pos="4153"/>
        </w:tabs>
      </w:pPr>
      <w:r>
        <w:t xml:space="preserve">  数组查询具有所有</w:t>
      </w:r>
      <w:r>
        <w:rPr>
          <w:color w:val="FF0000"/>
        </w:rPr>
        <w:t>查询特定元素比较快。而插入和删除和修改比较慢</w:t>
      </w:r>
      <w:r>
        <w:t>(数组在内存中是一块连续的内存，如果插入或删除是需要移动内存)。</w:t>
      </w:r>
    </w:p>
    <w:p>
      <w:pPr>
        <w:tabs>
          <w:tab w:val="center" w:pos="4153"/>
        </w:tabs>
        <w:rPr>
          <w:color w:val="FF0000"/>
        </w:rPr>
      </w:pPr>
      <w:r>
        <w:t xml:space="preserve">  链表不要求内存是连续的，在当前元素中存放下一个或上一个元素的地址。查询时需要从头部开始，一个一个的找。</w:t>
      </w:r>
      <w:r>
        <w:rPr>
          <w:color w:val="FF0000"/>
        </w:rPr>
        <w:t>所以查询效率低</w:t>
      </w:r>
      <w:r>
        <w:t>。插入时不需要移动内存，只需改变引用指向即可。所以</w:t>
      </w:r>
      <w:r>
        <w:rPr>
          <w:color w:val="FF0000"/>
        </w:rPr>
        <w:t>插入或者删除的效率高。</w:t>
      </w:r>
    </w:p>
    <w:p>
      <w:pPr>
        <w:tabs>
          <w:tab w:val="center" w:pos="4153"/>
        </w:tabs>
        <w:rPr>
          <w:color w:val="FF0000"/>
        </w:rPr>
      </w:pPr>
    </w:p>
    <w:p>
      <w:pPr>
        <w:tabs>
          <w:tab w:val="center" w:pos="4153"/>
        </w:tabs>
        <w:rPr>
          <w:color w:val="FF0000"/>
        </w:rPr>
      </w:pPr>
      <w:r>
        <w:rPr>
          <w:color w:val="FF0000"/>
        </w:rPr>
        <w:t>ArrayList使用在查询比较多，但是插入和删除比较少的情况，而LinkedList使用在查询比较少而插入和删除比较多的情况。</w:t>
      </w:r>
    </w:p>
    <w:p>
      <w:pPr>
        <w:tabs>
          <w:tab w:val="center" w:pos="4153"/>
        </w:tabs>
      </w:pPr>
    </w:p>
    <w:p>
      <w:pPr>
        <w:tabs>
          <w:tab w:val="center" w:pos="4153"/>
        </w:tabs>
      </w:pPr>
    </w:p>
    <w:p>
      <w:pPr>
        <w:tabs>
          <w:tab w:val="center" w:pos="4153"/>
        </w:tabs>
      </w:pPr>
    </w:p>
    <w:p>
      <w:pPr>
        <w:tabs>
          <w:tab w:val="center" w:pos="4153"/>
        </w:tabs>
      </w:pPr>
    </w:p>
    <w:p>
      <w:pPr>
        <w:tabs>
          <w:tab w:val="center" w:pos="4153"/>
        </w:tabs>
      </w:pPr>
    </w:p>
    <w:p>
      <w:pPr>
        <w:pStyle w:val="4"/>
      </w:pPr>
      <w:r>
        <w:t>2.1.9讲一下HashMap哈HashTable的区别?HashTable和ConcurrentHashMap的区别?</w:t>
      </w:r>
    </w:p>
    <w:p>
      <w:pPr>
        <w:tabs>
          <w:tab w:val="center" w:pos="4153"/>
        </w:tabs>
      </w:pPr>
      <w:r>
        <w:t>相同点：HashMap和HasheTalbe都可以使用来存储key--value的数据。</w:t>
      </w:r>
    </w:p>
    <w:p>
      <w:pPr>
        <w:tabs>
          <w:tab w:val="center" w:pos="4153"/>
        </w:tabs>
      </w:pPr>
      <w:r>
        <w:t>区别：</w:t>
      </w:r>
    </w:p>
    <w:p>
      <w:pPr>
        <w:numPr>
          <w:ilvl w:val="0"/>
          <w:numId w:val="6"/>
        </w:numPr>
        <w:tabs>
          <w:tab w:val="center" w:pos="4153"/>
        </w:tabs>
        <w:ind w:left="0" w:firstLine="0"/>
      </w:pPr>
      <w:r>
        <w:t>HashMap是可以把null作为key或者value的，而HashTable是不可以的。</w:t>
      </w:r>
    </w:p>
    <w:p>
      <w:pPr>
        <w:numPr>
          <w:ilvl w:val="0"/>
          <w:numId w:val="6"/>
        </w:numPr>
        <w:tabs>
          <w:tab w:val="center" w:pos="4153"/>
        </w:tabs>
        <w:ind w:left="0" w:firstLine="0"/>
      </w:pPr>
      <w:r>
        <w:t>HashMap是线程不安全的，效率较高。而HashTalbe是线程安全的，效率较低。</w:t>
      </w:r>
    </w:p>
    <w:p>
      <w:pPr>
        <w:tabs>
          <w:tab w:val="center" w:pos="4153"/>
        </w:tabs>
      </w:pPr>
    </w:p>
    <w:p>
      <w:pPr>
        <w:tabs>
          <w:tab w:val="center" w:pos="4153"/>
        </w:tabs>
      </w:pPr>
      <w:r>
        <w:t>？我想线程安全但是我又想效率高？</w:t>
      </w:r>
    </w:p>
    <w:p>
      <w:pPr>
        <w:tabs>
          <w:tab w:val="center" w:pos="4153"/>
        </w:tabs>
      </w:pPr>
      <w:r>
        <w:t>通过把整个Map分为N个Segment（类似HashTable），可以提供相同的线程安全，但是效率提升N倍，默认提升16倍。</w:t>
      </w:r>
    </w:p>
    <w:p>
      <w:pPr>
        <w:tabs>
          <w:tab w:val="center" w:pos="4153"/>
        </w:tabs>
      </w:pPr>
      <w:r>
        <w:t xml:space="preserve">   </w:t>
      </w:r>
    </w:p>
    <w:p>
      <w:pPr>
        <w:pStyle w:val="4"/>
      </w:pPr>
      <w:r>
        <w:t>2.1.10、实现一个拷贝文件的工具类使用字节流还是字符流?</w:t>
      </w:r>
    </w:p>
    <w:p>
      <w:pPr>
        <w:pStyle w:val="4"/>
      </w:pPr>
      <w:r>
        <w:t>我们拷贝的文件不确定是只包含字符流，有可以能有字节流(图片、声音、图像等)，为考2.1.11、讲一下线程的几种实现方式?启动方式？区分方式？</w:t>
      </w:r>
    </w:p>
    <w:p>
      <w:pPr>
        <w:tabs>
          <w:tab w:val="center" w:pos="4153"/>
        </w:tabs>
      </w:pPr>
      <w:r>
        <w:t>①实现方式</w:t>
      </w:r>
    </w:p>
    <w:p>
      <w:pPr>
        <w:numPr>
          <w:ilvl w:val="0"/>
          <w:numId w:val="7"/>
        </w:numPr>
        <w:tabs>
          <w:tab w:val="center" w:pos="4153"/>
        </w:tabs>
        <w:ind w:left="0" w:firstLine="0"/>
      </w:pPr>
      <w:r>
        <w:t>通过继承Thread类实现一个线程</w:t>
      </w:r>
    </w:p>
    <w:p>
      <w:pPr>
        <w:numPr>
          <w:ilvl w:val="0"/>
          <w:numId w:val="7"/>
        </w:numPr>
        <w:tabs>
          <w:tab w:val="center" w:pos="4153"/>
        </w:tabs>
        <w:ind w:left="0" w:firstLine="0"/>
      </w:pPr>
      <w:r>
        <w:t>通过实现Runnable接口实现一个线程</w:t>
      </w:r>
      <w:bookmarkStart w:id="0" w:name="_GoBack"/>
      <w:bookmarkEnd w:id="0"/>
    </w:p>
    <w:p>
      <w:pPr>
        <w:tabs>
          <w:tab w:val="center" w:pos="4153"/>
        </w:tabs>
      </w:pPr>
      <w:r>
        <w:t xml:space="preserve">   继承扩展性不强，java总只支持单继承，如果一个类继承Thread就不能继承其他的类了。</w:t>
      </w:r>
    </w:p>
    <w:p>
      <w:pPr>
        <w:tabs>
          <w:tab w:val="center" w:pos="4153"/>
        </w:tabs>
      </w:pPr>
      <w:r>
        <w:t>②怎么启动？</w:t>
      </w:r>
    </w:p>
    <w:p>
      <w:pPr>
        <w:tabs>
          <w:tab w:val="center" w:pos="4153"/>
        </w:tabs>
      </w:pPr>
      <w:r>
        <w:t xml:space="preserve">   Thread thread = new Thread(继承了Thread的对象/实现了Runnable的对象)</w:t>
      </w:r>
    </w:p>
    <w:p>
      <w:pPr>
        <w:tabs>
          <w:tab w:val="center" w:pos="4153"/>
        </w:tabs>
      </w:pPr>
      <w:r>
        <w:t xml:space="preserve">   thread.setName(“设置一个线程名称”);</w:t>
      </w:r>
    </w:p>
    <w:p>
      <w:pPr>
        <w:tabs>
          <w:tab w:val="center" w:pos="4153"/>
        </w:tabs>
        <w:rPr>
          <w:color w:val="FF0000"/>
        </w:rPr>
      </w:pPr>
      <w:r>
        <w:t xml:space="preserve">   </w:t>
      </w:r>
      <w:r>
        <w:rPr>
          <w:color w:val="FF0000"/>
        </w:rPr>
        <w:t>thread.start();</w:t>
      </w:r>
    </w:p>
    <w:p>
      <w:pPr>
        <w:tabs>
          <w:tab w:val="center" w:pos="4153"/>
        </w:tabs>
        <w:rPr>
          <w:color w:val="FF0000"/>
        </w:rPr>
      </w:pPr>
      <w:r>
        <w:rPr>
          <w:color w:val="FF0000"/>
        </w:rPr>
        <w:t xml:space="preserve">   启动线程使用start方法，而启动了以后执行的是run方法。</w:t>
      </w:r>
    </w:p>
    <w:p>
      <w:pPr>
        <w:tabs>
          <w:tab w:val="center" w:pos="4153"/>
        </w:tabs>
      </w:pPr>
      <w:r>
        <w:t>③怎么区分线程？在一个系统中有很多线程，每个线程都会打印日志，我想区分是哪个线程打印的怎么办？</w:t>
      </w:r>
    </w:p>
    <w:p>
      <w:pPr>
        <w:tabs>
          <w:tab w:val="center" w:pos="4153"/>
        </w:tabs>
      </w:pPr>
      <w:r>
        <w:t xml:space="preserve">   thread.setName(“设置一个线程名称”); 这是一种规范，在创建线程完成后，都需要设置名称。</w:t>
      </w:r>
    </w:p>
    <w:p>
      <w:pPr>
        <w:tabs>
          <w:tab w:val="center" w:pos="4153"/>
        </w:tabs>
      </w:pPr>
    </w:p>
    <w:p>
      <w:pPr>
        <w:tabs>
          <w:tab w:val="center" w:pos="4153"/>
        </w:tabs>
      </w:pPr>
    </w:p>
    <w:p>
      <w:pPr>
        <w:pStyle w:val="4"/>
      </w:pPr>
      <w:r>
        <w:t>2.1.12有没有使用过线程并发库?</w:t>
      </w:r>
    </w:p>
    <w:p>
      <w:r>
        <w:t>简单了解过？</w:t>
      </w:r>
    </w:p>
    <w:p>
      <w:pPr>
        <w:tabs>
          <w:tab w:val="center" w:pos="4153"/>
        </w:tabs>
      </w:pPr>
      <w:r>
        <w:t>JDK5中增加了</w:t>
      </w:r>
      <w:r>
        <w:rPr>
          <w:color w:val="FF0000"/>
        </w:rPr>
        <w:t>Doug Lea</w:t>
      </w:r>
      <w:r>
        <w:t xml:space="preserve">的并发库，这一引进给Java线程的管理和使用提供了强大的便利性。 </w:t>
      </w:r>
      <w:r>
        <w:rPr>
          <w:color w:val="FF0000"/>
        </w:rPr>
        <w:t>java.util.current</w:t>
      </w:r>
      <w:r>
        <w:t>包中提供了对线程优化、管理的各项操作，使得线程的使用变得的心应手。该包提供了线程的运行，线程池的创建，线程生命周期的控制.</w:t>
      </w:r>
    </w:p>
    <w:p>
      <w:pPr>
        <w:tabs>
          <w:tab w:val="center" w:pos="4153"/>
        </w:tabs>
      </w:pPr>
    </w:p>
    <w:p>
      <w:pPr>
        <w:tabs>
          <w:tab w:val="center" w:pos="4153"/>
        </w:tabs>
      </w:pPr>
      <w:r>
        <w:t>Java通过</w:t>
      </w:r>
      <w:r>
        <w:rPr>
          <w:color w:val="FF0000"/>
        </w:rPr>
        <w:t>Executors</w:t>
      </w:r>
      <w:r>
        <w:t>提供四个静态方法创建四种线程池，分别为：</w:t>
      </w:r>
    </w:p>
    <w:p>
      <w:pPr>
        <w:tabs>
          <w:tab w:val="center" w:pos="4153"/>
        </w:tabs>
        <w:ind w:firstLine="420"/>
      </w:pPr>
      <w:r>
        <w:t>newCachedThreadPool创建一个可缓存线程池，如果线程池长度超过处理需要，可灵活回收空闲线程，若无可回收，则新建线程。</w:t>
      </w:r>
    </w:p>
    <w:p>
      <w:pPr>
        <w:tabs>
          <w:tab w:val="center" w:pos="4153"/>
        </w:tabs>
        <w:ind w:firstLine="420"/>
      </w:pPr>
      <w:r>
        <w:rPr>
          <w:color w:val="FF0000"/>
        </w:rPr>
        <w:t xml:space="preserve">newFixedThreadPool </w:t>
      </w:r>
      <w:r>
        <w:t>创建一个定长线程池，可控制线程最大并发数，超出的线程会在队列中等待。</w:t>
      </w:r>
    </w:p>
    <w:p>
      <w:pPr>
        <w:tabs>
          <w:tab w:val="center" w:pos="4153"/>
        </w:tabs>
        <w:ind w:firstLine="420"/>
      </w:pPr>
      <w:r>
        <w:t>newScheduledThreadPool 创建一个定长线程池，支持定时及周期性任务执行。</w:t>
      </w:r>
    </w:p>
    <w:p>
      <w:pPr>
        <w:tabs>
          <w:tab w:val="center" w:pos="4153"/>
        </w:tabs>
        <w:ind w:firstLine="420"/>
      </w:pPr>
      <w:r>
        <w:t>newSingleThreadExecutor 创建一个单线程化的线程池，它只会用唯一的工作线程来执行任务，保证所有任务按照指定顺序(FIFO, LIFO, 优先级)执行</w:t>
      </w:r>
    </w:p>
    <w:p>
      <w:pPr>
        <w:tabs>
          <w:tab w:val="center" w:pos="4153"/>
        </w:tabs>
      </w:pPr>
    </w:p>
    <w:p>
      <w:pPr>
        <w:pStyle w:val="4"/>
      </w:pPr>
      <w:r>
        <w:t>2.1.13线程池的作用？</w:t>
      </w:r>
    </w:p>
    <w:p>
      <w:pPr>
        <w:numPr>
          <w:ilvl w:val="0"/>
          <w:numId w:val="8"/>
        </w:numPr>
        <w:tabs>
          <w:tab w:val="center" w:pos="4153"/>
        </w:tabs>
        <w:ind w:left="0" w:firstLine="0"/>
      </w:pPr>
      <w:r>
        <w:t>限定线程的个数，不会导致由于线程过多导致系统运行缓慢或崩溃</w:t>
      </w:r>
    </w:p>
    <w:p>
      <w:pPr>
        <w:numPr>
          <w:ilvl w:val="0"/>
          <w:numId w:val="8"/>
        </w:numPr>
        <w:tabs>
          <w:tab w:val="center" w:pos="4153"/>
        </w:tabs>
        <w:ind w:left="0" w:firstLine="0"/>
      </w:pPr>
      <w:r>
        <w:t>线程池不需要每次都去创建或销毁，节约了资源、</w:t>
      </w:r>
    </w:p>
    <w:p>
      <w:pPr>
        <w:numPr>
          <w:ilvl w:val="0"/>
          <w:numId w:val="8"/>
        </w:numPr>
        <w:tabs>
          <w:tab w:val="center" w:pos="4153"/>
        </w:tabs>
        <w:ind w:left="0" w:firstLine="0"/>
      </w:pPr>
      <w:r>
        <w:t>线程池不需要每次都去创建，响应时间更快。</w:t>
      </w:r>
    </w:p>
    <w:p>
      <w:pPr>
        <w:tabs>
          <w:tab w:val="center" w:pos="4153"/>
        </w:tabs>
      </w:pPr>
      <w:r>
        <w:t>连接池也是一样？</w:t>
      </w:r>
    </w:p>
    <w:p>
      <w:pPr>
        <w:tabs>
          <w:tab w:val="center" w:pos="4153"/>
        </w:tabs>
      </w:pPr>
    </w:p>
    <w:p>
      <w:pPr>
        <w:pStyle w:val="4"/>
      </w:pPr>
      <w:r>
        <w:t>2.1.14讲一下什么是设计模式？常用的设计模式有哪些？</w:t>
      </w:r>
    </w:p>
    <w:p>
      <w:r>
        <w:t>设计模式就是</w:t>
      </w:r>
      <w:r>
        <w:rPr>
          <w:color w:val="FF0000"/>
        </w:rPr>
        <w:t>经过前人无数次的实践总结出的</w:t>
      </w:r>
      <w:r>
        <w:t>，设计过程中可以反复使用的、可以解决特定问题的</w:t>
      </w:r>
      <w:r>
        <w:rPr>
          <w:color w:val="FF0000"/>
        </w:rPr>
        <w:t>设计方法</w:t>
      </w:r>
      <w:r>
        <w:t>。</w:t>
      </w:r>
    </w:p>
    <w:p/>
    <w:p>
      <w:r>
        <w:t>单例(饱汉模式、饥汉模式)</w:t>
      </w:r>
    </w:p>
    <w:p>
      <w:pPr>
        <w:numPr>
          <w:ilvl w:val="0"/>
          <w:numId w:val="9"/>
        </w:numPr>
        <w:ind w:left="0" w:firstLine="0"/>
      </w:pPr>
      <w:r>
        <w:t>构造方法私有化，让出了自己类中能创建外其他地方都不能创建</w:t>
      </w:r>
    </w:p>
    <w:p>
      <w:pPr>
        <w:rPr>
          <w:color w:val="FF0000"/>
        </w:rPr>
      </w:pPr>
      <w:r>
        <w:t>2、在自己的类中创建一个单实例（</w:t>
      </w:r>
      <w:r>
        <w:rPr>
          <w:color w:val="FF0000"/>
        </w:rPr>
        <w:t>饱汉模式是一出来就创建创建单实例，而饥汉模式需要的时候才创建）</w:t>
      </w:r>
    </w:p>
    <w:p>
      <w:r>
        <w:t>3、提供一个方法获取该实例对象(</w:t>
      </w:r>
      <w:r>
        <w:rPr>
          <w:color w:val="FF0000"/>
        </w:rPr>
        <w:t>创建时需要进行方法同步</w:t>
      </w:r>
      <w:r>
        <w:t>)</w:t>
      </w:r>
    </w:p>
    <w:p>
      <w:r>
        <w:t>工厂模式:Spring IOC就是使用了工厂模式.</w:t>
      </w:r>
    </w:p>
    <w:p>
      <w:r>
        <w:t xml:space="preserve">       对象的创建交给一个工厂去创建。</w:t>
      </w:r>
    </w:p>
    <w:p>
      <w:r>
        <w:t>代理模式:Spring AOP就是使用的动态代理。</w:t>
      </w:r>
    </w:p>
    <w:p>
      <w:pPr>
        <w:tabs>
          <w:tab w:val="center" w:pos="4153"/>
        </w:tabs>
      </w:pPr>
    </w:p>
    <w:p>
      <w:pPr>
        <w:pStyle w:val="3"/>
      </w:pPr>
      <w:r>
        <w:t>2.2 java web部分</w:t>
      </w:r>
    </w:p>
    <w:p>
      <w:pPr>
        <w:pStyle w:val="4"/>
      </w:pPr>
      <w:r>
        <w:t>2.2.1讲一下http get和post请求的区别?</w:t>
      </w:r>
    </w:p>
    <w:p>
      <w:pPr>
        <w:rPr>
          <w:rFonts w:ascii="宋体" w:hAnsi="宋体" w:eastAsia="宋体" w:cs="宋体"/>
          <w:sz w:val="24"/>
        </w:rPr>
      </w:pPr>
    </w:p>
    <w:p>
      <w:pPr>
        <w:rPr>
          <w:rFonts w:ascii="宋体" w:hAnsi="宋体" w:eastAsia="宋体" w:cs="宋体"/>
          <w:color w:val="FF0000"/>
          <w:sz w:val="24"/>
        </w:rPr>
      </w:pPr>
      <w:r>
        <w:rPr>
          <w:rFonts w:hint="eastAsia" w:ascii="宋体" w:hAnsi="宋体" w:eastAsia="宋体" w:cs="宋体"/>
          <w:color w:val="FF0000"/>
          <w:sz w:val="24"/>
        </w:rPr>
        <w:t>GET和POST请求都是http的请求方式，用户通过不同的http的请求方式完成对资源（url）的不同操作。</w:t>
      </w:r>
      <w:r>
        <w:rPr>
          <w:rFonts w:ascii="宋体" w:hAnsi="宋体" w:eastAsia="宋体" w:cs="宋体"/>
          <w:color w:val="FF0000"/>
          <w:sz w:val="24"/>
        </w:rPr>
        <w:t>GET，POST，PUT，DELETE就对应着对这个资源的查 ，改 ，增 ，删 4个操作</w:t>
      </w:r>
      <w:r>
        <w:rPr>
          <w:rFonts w:hint="eastAsia" w:ascii="宋体" w:hAnsi="宋体" w:eastAsia="宋体" w:cs="宋体"/>
          <w:color w:val="FF0000"/>
          <w:sz w:val="24"/>
        </w:rPr>
        <w:t>,具体点来讲</w:t>
      </w:r>
      <w:r>
        <w:rPr>
          <w:rFonts w:ascii="宋体" w:hAnsi="宋体" w:eastAsia="宋体" w:cs="宋体"/>
          <w:color w:val="FF0000"/>
          <w:sz w:val="24"/>
        </w:rPr>
        <w:t>GET一般用于获取/查询资源信息，而POST一般用于更新资源信息</w:t>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1、</w:t>
      </w:r>
      <w:r>
        <w:rPr>
          <w:rFonts w:hint="eastAsia" w:ascii="宋体" w:hAnsi="宋体" w:eastAsia="宋体" w:cs="宋体"/>
          <w:color w:val="FF0000"/>
          <w:sz w:val="24"/>
        </w:rPr>
        <w:t>Get请求提交的数据会在地址栏显示出来，而post请求不会再地址栏显示出来.</w:t>
      </w:r>
    </w:p>
    <w:p>
      <w:pPr>
        <w:rPr>
          <w:rFonts w:ascii="宋体" w:hAnsi="宋体" w:eastAsia="宋体" w:cs="宋体"/>
          <w:sz w:val="24"/>
        </w:rPr>
      </w:pPr>
      <w:r>
        <w:rPr>
          <w:rFonts w:hint="eastAsia" w:ascii="宋体" w:hAnsi="宋体" w:eastAsia="宋体" w:cs="宋体"/>
          <w:sz w:val="24"/>
        </w:rPr>
        <w:t>GET提交，请求的数据会附在URL之后（就是把数据放置在HTTP协议头中），以</w:t>
      </w:r>
      <w:r>
        <w:rPr>
          <w:rFonts w:hint="eastAsia" w:ascii="宋体" w:hAnsi="宋体" w:eastAsia="宋体" w:cs="宋体"/>
          <w:color w:val="FF0000"/>
          <w:sz w:val="24"/>
        </w:rPr>
        <w:t>?</w:t>
      </w:r>
      <w:r>
        <w:rPr>
          <w:rFonts w:hint="eastAsia" w:ascii="宋体" w:hAnsi="宋体" w:eastAsia="宋体" w:cs="宋体"/>
          <w:sz w:val="24"/>
        </w:rPr>
        <w:t>分割URL和传输数据，多个参数用</w:t>
      </w:r>
      <w:r>
        <w:rPr>
          <w:rFonts w:hint="eastAsia" w:ascii="宋体" w:hAnsi="宋体" w:eastAsia="宋体" w:cs="宋体"/>
          <w:color w:val="FF0000"/>
          <w:sz w:val="24"/>
        </w:rPr>
        <w:t>&amp;</w:t>
      </w:r>
      <w:r>
        <w:rPr>
          <w:rFonts w:hint="eastAsia" w:ascii="宋体" w:hAnsi="宋体" w:eastAsia="宋体" w:cs="宋体"/>
          <w:sz w:val="24"/>
        </w:rPr>
        <w:t>连接；POST提交：把提交的数据放置在是HTTP包的包体中。 因此，GET提交的数据会在地址栏中显示出来，而POST提交，地址栏不会改变</w:t>
      </w:r>
    </w:p>
    <w:p>
      <w:pPr>
        <w:rPr>
          <w:rFonts w:ascii="宋体" w:hAnsi="宋体" w:eastAsia="宋体" w:cs="宋体"/>
          <w:sz w:val="24"/>
        </w:rPr>
      </w:pPr>
      <w:r>
        <w:rPr>
          <w:rFonts w:hint="eastAsia" w:ascii="宋体" w:hAnsi="宋体" w:eastAsia="宋体" w:cs="宋体"/>
          <w:sz w:val="24"/>
        </w:rPr>
        <w:t>2、</w:t>
      </w:r>
      <w:r>
        <w:rPr>
          <w:rFonts w:hint="eastAsia" w:ascii="宋体" w:hAnsi="宋体" w:eastAsia="宋体" w:cs="宋体"/>
          <w:color w:val="FF0000"/>
          <w:sz w:val="24"/>
        </w:rPr>
        <w:t>传输数据的大小</w:t>
      </w:r>
    </w:p>
    <w:p>
      <w:pPr>
        <w:rPr>
          <w:rFonts w:ascii="宋体" w:hAnsi="宋体" w:eastAsia="宋体" w:cs="宋体"/>
          <w:sz w:val="24"/>
        </w:rPr>
      </w:pPr>
      <w:r>
        <w:rPr>
          <w:rFonts w:hint="eastAsia" w:ascii="宋体" w:hAnsi="宋体" w:eastAsia="宋体" w:cs="宋体"/>
          <w:sz w:val="24"/>
        </w:rPr>
        <w:t>http Get请求由于浏览器对地址长度的限制而导致传输的数据有限制。而POST请求不会因为地址长度限制而导致传输数据限制。</w:t>
      </w:r>
    </w:p>
    <w:p>
      <w:pPr>
        <w:rPr>
          <w:rFonts w:ascii="宋体" w:hAnsi="宋体" w:eastAsia="宋体" w:cs="宋体"/>
          <w:sz w:val="24"/>
        </w:rPr>
      </w:pPr>
      <w:r>
        <w:rPr>
          <w:rFonts w:hint="eastAsia" w:ascii="宋体" w:hAnsi="宋体" w:eastAsia="宋体" w:cs="宋体"/>
          <w:sz w:val="24"/>
        </w:rPr>
        <w:t>3、</w:t>
      </w:r>
      <w:r>
        <w:rPr>
          <w:rFonts w:hint="eastAsia" w:ascii="宋体" w:hAnsi="宋体" w:eastAsia="宋体" w:cs="宋体"/>
          <w:color w:val="FF0000"/>
          <w:sz w:val="24"/>
        </w:rPr>
        <w:t>安全性,POST的安全性要比GET的安全性高</w:t>
      </w:r>
      <w:r>
        <w:rPr>
          <w:rFonts w:hint="eastAsia" w:ascii="宋体" w:hAnsi="宋体" w:eastAsia="宋体" w:cs="宋体"/>
          <w:sz w:val="24"/>
        </w:rPr>
        <w:t>。由于数据是会在地址中呈现，所以可以通过历史记录找到密码等关键信息。</w:t>
      </w:r>
    </w:p>
    <w:p>
      <w:pPr>
        <w:pStyle w:val="4"/>
      </w:pPr>
      <w:r>
        <w:t>2.2.2 说一下你对servlet的理解？或者servlet是什么？</w:t>
      </w:r>
    </w:p>
    <w:p>
      <w:pPr>
        <w:widowControl/>
        <w:jc w:val="left"/>
        <w:rPr>
          <w:rFonts w:ascii="宋体" w:hAnsi="宋体" w:eastAsia="宋体" w:cs="宋体"/>
          <w:sz w:val="24"/>
        </w:rPr>
      </w:pPr>
      <w:r>
        <w:rPr>
          <w:rFonts w:ascii="宋体" w:hAnsi="宋体" w:eastAsia="宋体" w:cs="宋体"/>
          <w:b/>
          <w:sz w:val="24"/>
        </w:rPr>
        <w:t>Servlet</w:t>
      </w:r>
      <w:r>
        <w:rPr>
          <w:rFonts w:ascii="宋体" w:hAnsi="宋体" w:eastAsia="宋体" w:cs="宋体"/>
          <w:sz w:val="24"/>
        </w:rPr>
        <w:t>（Server Applet），全称</w:t>
      </w:r>
      <w:r>
        <w:rPr>
          <w:rFonts w:ascii="宋体" w:hAnsi="宋体" w:eastAsia="宋体" w:cs="宋体"/>
          <w:b/>
          <w:sz w:val="24"/>
        </w:rPr>
        <w:t>Java Servlet</w:t>
      </w:r>
      <w:r>
        <w:rPr>
          <w:rFonts w:ascii="宋体" w:hAnsi="宋体" w:eastAsia="宋体" w:cs="宋体"/>
          <w:sz w:val="24"/>
        </w:rPr>
        <w:t xml:space="preserve">， </w:t>
      </w:r>
      <w:r>
        <w:rPr>
          <w:rFonts w:ascii="宋体" w:hAnsi="宋体" w:eastAsia="宋体" w:cs="宋体"/>
          <w:color w:val="FF0000"/>
          <w:sz w:val="24"/>
        </w:rPr>
        <w:t>是用Java编写的服务器端程序。</w:t>
      </w:r>
      <w:r>
        <w:rPr>
          <w:rFonts w:hint="eastAsia" w:ascii="宋体" w:hAnsi="宋体" w:eastAsia="宋体" w:cs="宋体"/>
          <w:color w:val="FF0000"/>
          <w:sz w:val="24"/>
        </w:rPr>
        <w:t>而这些Sevlet都要实现Servlet这个借口。</w:t>
      </w:r>
      <w:r>
        <w:rPr>
          <w:rFonts w:ascii="宋体" w:hAnsi="宋体" w:eastAsia="宋体" w:cs="宋体"/>
          <w:sz w:val="24"/>
        </w:rPr>
        <w:t>其主要功能在于交互式地</w:t>
      </w:r>
      <w:r>
        <w:rPr>
          <w:rFonts w:ascii="宋体" w:hAnsi="宋体" w:eastAsia="宋体" w:cs="宋体"/>
          <w:color w:val="FF0000"/>
          <w:sz w:val="24"/>
        </w:rPr>
        <w:t>浏览和修改</w:t>
      </w:r>
      <w:r>
        <w:rPr>
          <w:rFonts w:ascii="宋体" w:hAnsi="宋体" w:eastAsia="宋体" w:cs="宋体"/>
          <w:sz w:val="24"/>
        </w:rPr>
        <w:t>数据，</w:t>
      </w:r>
      <w:r>
        <w:rPr>
          <w:rFonts w:ascii="宋体" w:hAnsi="宋体" w:eastAsia="宋体" w:cs="宋体"/>
          <w:color w:val="FF0000"/>
          <w:sz w:val="24"/>
        </w:rPr>
        <w:t>生成动态Web内容</w:t>
      </w:r>
      <w:r>
        <w:rPr>
          <w:rFonts w:ascii="宋体" w:hAnsi="宋体" w:eastAsia="宋体" w:cs="宋体"/>
          <w:sz w:val="24"/>
        </w:rPr>
        <w:t>。Servlet运行于支持Java的应用服务器中。</w:t>
      </w:r>
    </w:p>
    <w:p>
      <w:pPr>
        <w:widowControl/>
        <w:jc w:val="left"/>
        <w:rPr>
          <w:rFonts w:ascii="宋体" w:hAnsi="宋体" w:eastAsia="宋体" w:cs="宋体"/>
          <w:sz w:val="24"/>
        </w:rPr>
      </w:pPr>
    </w:p>
    <w:p>
      <w:pPr>
        <w:widowControl/>
        <w:jc w:val="left"/>
        <w:rPr>
          <w:rFonts w:ascii="宋体" w:hAnsi="宋体" w:eastAsia="宋体" w:cs="宋体"/>
          <w:sz w:val="24"/>
        </w:rPr>
      </w:pPr>
      <w:r>
        <w:rPr>
          <w:rFonts w:hint="eastAsia" w:ascii="宋体" w:hAnsi="宋体" w:eastAsia="宋体" w:cs="宋体"/>
          <w:sz w:val="24"/>
        </w:rPr>
        <w:t>HttpServlet 重写doGet和doPost方法或者你也可以重写service方法完成对get和post请求的响应</w:t>
      </w:r>
    </w:p>
    <w:p>
      <w:pPr>
        <w:pStyle w:val="4"/>
      </w:pPr>
      <w:r>
        <w:t>2.2.3简单说一下servlet的生命周期?</w:t>
      </w:r>
    </w:p>
    <w:p>
      <w:r>
        <w:t>servlet有良好的生存期的定义，包括</w:t>
      </w:r>
      <w:r>
        <w:rPr>
          <w:color w:val="FF0000"/>
        </w:rPr>
        <w:t>加载</w:t>
      </w:r>
      <w:r>
        <w:t>和</w:t>
      </w:r>
      <w:r>
        <w:rPr>
          <w:color w:val="FF0000"/>
        </w:rPr>
        <w:t>实例化</w:t>
      </w:r>
      <w:r>
        <w:t>、</w:t>
      </w:r>
      <w:r>
        <w:rPr>
          <w:color w:val="FF0000"/>
        </w:rPr>
        <w:t>初始化</w:t>
      </w:r>
      <w:r>
        <w:t>、</w:t>
      </w:r>
      <w:r>
        <w:rPr>
          <w:color w:val="FF0000"/>
        </w:rPr>
        <w:t>处理请求</w:t>
      </w:r>
      <w:r>
        <w:t>以及</w:t>
      </w:r>
      <w:r>
        <w:rPr>
          <w:color w:val="FF0000"/>
        </w:rPr>
        <w:t>服务结束</w:t>
      </w:r>
      <w:r>
        <w:t>。这个生存期由javax.servlet.Servlet接口的init,service和destroy方法表达。</w:t>
      </w:r>
    </w:p>
    <w:p/>
    <w:p>
      <w:pPr>
        <w:rPr>
          <w:color w:val="FF0000"/>
        </w:rPr>
      </w:pPr>
      <w:r>
        <w:rPr>
          <w:color w:val="FF0000"/>
        </w:rPr>
        <w:t>加载Servlet的class----&gt;实例化Servlet-----&gt;调用Servlet的init完成初始化----&gt;响应请求（Servlet的service方法）-----&gt;Servlet容器关闭时(Servlet的destory方法)</w:t>
      </w:r>
    </w:p>
    <w:p>
      <w:r>
        <w:t>T</w:t>
      </w:r>
    </w:p>
    <w:p>
      <w:r>
        <w:t>Servlet启动时，开始加载servlet生命周期开始。Servlet被服务器实例化后，容器运行其init方法，请求到达时运行其service方法，service方法自动派遣运行与请求对应的doXXX方法（doGet，doPost）等，当服务器决定将实例销毁的时候(服务器关闭)调用其destroy方法。</w:t>
      </w:r>
    </w:p>
    <w:p/>
    <w:p/>
    <w:p>
      <w:pPr>
        <w:pStyle w:val="4"/>
      </w:pPr>
      <w:r>
        <w:t>2.2.4 Servlet API中forward() 与redirect()的区别？</w:t>
      </w:r>
    </w:p>
    <w:p>
      <w:pPr>
        <w:numPr>
          <w:ilvl w:val="0"/>
          <w:numId w:val="10"/>
        </w:numPr>
        <w:ind w:left="0" w:firstLine="0"/>
      </w:pPr>
      <w:r>
        <w:t>forward是服务器端的转向而redirect是客户端的跳转。</w:t>
      </w:r>
    </w:p>
    <w:p>
      <w:pPr>
        <w:numPr>
          <w:ilvl w:val="0"/>
          <w:numId w:val="10"/>
        </w:numPr>
        <w:ind w:left="0" w:firstLine="0"/>
      </w:pPr>
      <w:r>
        <w:t>使用forward浏览器的地址不会发生改变。而redirect会发生改变。</w:t>
      </w:r>
    </w:p>
    <w:p>
      <w:pPr>
        <w:numPr>
          <w:ilvl w:val="0"/>
          <w:numId w:val="10"/>
        </w:numPr>
        <w:ind w:left="0" w:firstLine="0"/>
      </w:pPr>
      <w:r>
        <w:t>Forward是一次请求中完成。而redirect是重新发起请求。</w:t>
      </w:r>
    </w:p>
    <w:p>
      <w:pPr>
        <w:numPr>
          <w:ilvl w:val="0"/>
          <w:numId w:val="10"/>
        </w:numPr>
        <w:ind w:left="0" w:firstLine="0"/>
      </w:pPr>
      <w:r>
        <w:t>Forward是在服务器端完成，而不用客户端重新发起请求，效率较高。</w:t>
      </w:r>
    </w:p>
    <w:p/>
    <w:p/>
    <w:p>
      <w:pPr>
        <w:pStyle w:val="4"/>
      </w:pPr>
      <w:r>
        <w:t>2.2.5 JSP和Servlet有哪些相同点和不同点?</w:t>
      </w:r>
    </w:p>
    <w:p>
      <w:r>
        <w:t>JSP是Servlet技术的扩展，所有的jsp文件都会被翻译为一个继承HttpServlet的类。也就是jsp最终也是一个Servlet.这个Servlet对外提供服务。</w:t>
      </w:r>
    </w:p>
    <w:p>
      <w:r>
        <w:drawing>
          <wp:inline distT="0" distB="0" distL="114300" distR="114300">
            <wp:extent cx="5269230" cy="5110480"/>
            <wp:effectExtent l="0" t="0" r="127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69230" cy="5110480"/>
                    </a:xfrm>
                    <a:prstGeom prst="rect">
                      <a:avLst/>
                    </a:prstGeom>
                    <a:noFill/>
                    <a:ln w="12700">
                      <a:noFill/>
                    </a:ln>
                  </pic:spPr>
                </pic:pic>
              </a:graphicData>
            </a:graphic>
          </wp:inline>
        </w:drawing>
      </w:r>
    </w:p>
    <w:p>
      <w:pPr>
        <w:rPr>
          <w:color w:val="FF0000"/>
        </w:rPr>
      </w:pPr>
      <w:r>
        <w:t>Servlet和JSP最主要的不同点在于</w:t>
      </w:r>
      <w:r>
        <w:rPr>
          <w:color w:val="FF0000"/>
        </w:rPr>
        <w:t>JSP侧重于视图，Servlet主要用于控制逻辑。</w:t>
      </w:r>
    </w:p>
    <w:p/>
    <w:p>
      <w:r>
        <w:t>Servlet如果要实现html的功能，必须使用Writer输出对应的html,比较麻烦。而JSP的情况是Java和HTML可以组合成一个扩展名为.jsp的文件,做界面展示比较方便而嵌入逻辑比较复杂。</w:t>
      </w:r>
    </w:p>
    <w:p/>
    <w:p/>
    <w:p>
      <w:pPr>
        <w:pStyle w:val="4"/>
        <w:tabs>
          <w:tab w:val="left" w:pos="720"/>
        </w:tabs>
      </w:pPr>
      <w:r>
        <w:t xml:space="preserve">2.2.6 jsp有哪些内置对象?作用分别是什么? </w:t>
      </w:r>
    </w:p>
    <w:p>
      <w:r>
        <w:t xml:space="preserve">9个内置的对象： </w:t>
      </w:r>
    </w:p>
    <w:p>
      <w:pPr>
        <w:ind w:firstLine="420"/>
      </w:pPr>
      <w:r>
        <w:rPr>
          <w:color w:val="7030A0"/>
        </w:rPr>
        <w:t xml:space="preserve">request </w:t>
      </w:r>
      <w:r>
        <w:t xml:space="preserve">用户端请求，此请求会包含来自GET/POST请求的参数 </w:t>
      </w:r>
    </w:p>
    <w:p>
      <w:pPr>
        <w:ind w:firstLine="420"/>
      </w:pPr>
      <w:r>
        <w:rPr>
          <w:color w:val="FF0000"/>
        </w:rPr>
        <w:t xml:space="preserve">response </w:t>
      </w:r>
      <w:r>
        <w:t xml:space="preserve">网页传回用户端的回应 </w:t>
      </w:r>
    </w:p>
    <w:p>
      <w:pPr>
        <w:ind w:firstLine="420"/>
      </w:pPr>
      <w:r>
        <w:rPr>
          <w:color w:val="7030A0"/>
        </w:rPr>
        <w:t xml:space="preserve">pageContext </w:t>
      </w:r>
      <w:r>
        <w:t xml:space="preserve">网页的属性是在这里管理 </w:t>
      </w:r>
    </w:p>
    <w:p>
      <w:pPr>
        <w:ind w:firstLine="420"/>
      </w:pPr>
      <w:r>
        <w:rPr>
          <w:color w:val="7030A0"/>
        </w:rPr>
        <w:t xml:space="preserve">session </w:t>
      </w:r>
      <w:r>
        <w:t xml:space="preserve">与请求有关的会话期 </w:t>
      </w:r>
    </w:p>
    <w:p>
      <w:pPr>
        <w:ind w:firstLine="420"/>
      </w:pPr>
      <w:r>
        <w:rPr>
          <w:color w:val="7030A0"/>
        </w:rPr>
        <w:t xml:space="preserve">application </w:t>
      </w:r>
      <w:r>
        <w:t xml:space="preserve">servlet正在执行的内容 </w:t>
      </w:r>
    </w:p>
    <w:p>
      <w:pPr>
        <w:ind w:firstLine="420"/>
      </w:pPr>
      <w:r>
        <w:rPr>
          <w:color w:val="FF0000"/>
        </w:rPr>
        <w:t xml:space="preserve">out </w:t>
      </w:r>
      <w:r>
        <w:t xml:space="preserve">用来传送回应的输出 </w:t>
      </w:r>
    </w:p>
    <w:p>
      <w:pPr>
        <w:ind w:firstLine="420"/>
      </w:pPr>
      <w:r>
        <w:t xml:space="preserve">config servlet的构架部件 </w:t>
      </w:r>
    </w:p>
    <w:p>
      <w:pPr>
        <w:ind w:firstLine="420"/>
      </w:pPr>
      <w:r>
        <w:t xml:space="preserve">page JSP网页本身 </w:t>
      </w:r>
    </w:p>
    <w:p>
      <w:pPr>
        <w:ind w:firstLine="420"/>
      </w:pPr>
      <w:r>
        <w:t xml:space="preserve">exception 针对错误网页，未捕捉的例外 </w:t>
      </w:r>
    </w:p>
    <w:p>
      <w:pPr>
        <w:ind w:firstLine="420"/>
      </w:pPr>
      <w:r>
        <w:t>四大作用域：</w:t>
      </w:r>
      <w:r>
        <w:rPr>
          <w:color w:val="FF0000"/>
        </w:rPr>
        <w:t xml:space="preserve">pageContext request session application </w:t>
      </w:r>
      <w:r>
        <w:t>可以通过</w:t>
      </w:r>
      <w:r>
        <w:rPr>
          <w:color w:val="FF0000"/>
        </w:rPr>
        <w:t>jstl</w:t>
      </w:r>
      <w:r>
        <w:t>从四大作用域中取值.</w:t>
      </w:r>
    </w:p>
    <w:p>
      <w:pPr>
        <w:ind w:firstLine="420"/>
      </w:pPr>
      <w:r>
        <w:t>Jsp传递值request session application cookie也能传值</w:t>
      </w:r>
    </w:p>
    <w:p>
      <w:pPr>
        <w:ind w:firstLine="420"/>
      </w:pPr>
    </w:p>
    <w:p>
      <w:pPr>
        <w:ind w:firstLine="420"/>
      </w:pPr>
    </w:p>
    <w:p>
      <w:pPr>
        <w:pStyle w:val="4"/>
      </w:pPr>
      <w:r>
        <w:t>2.2.7说一下session和cookie的区别？你在项目中都有哪些地方使用了？</w:t>
      </w:r>
    </w:p>
    <w:p>
      <w:pPr>
        <w:rPr>
          <w:rFonts w:ascii="宋体" w:hAnsi="宋体" w:eastAsia="宋体" w:cs="宋体"/>
          <w:sz w:val="24"/>
        </w:rPr>
      </w:pPr>
      <w:r>
        <w:rPr>
          <w:rFonts w:hint="eastAsia" w:ascii="宋体" w:hAnsi="宋体" w:eastAsia="宋体" w:cs="宋体"/>
          <w:sz w:val="24"/>
        </w:rPr>
        <w:t>Session和cookie都是会话(Seesion)跟踪技术</w:t>
      </w:r>
      <w:r>
        <w:rPr>
          <w:rFonts w:ascii="宋体" w:hAnsi="宋体" w:eastAsia="宋体" w:cs="宋体"/>
          <w:sz w:val="24"/>
        </w:rPr>
        <w:t>。Cookie通过在客户端记录信息确定用户身份，Session通过在服务器端记录信息确定用户身份。</w:t>
      </w:r>
      <w:r>
        <w:rPr>
          <w:rFonts w:hint="eastAsia" w:ascii="宋体" w:hAnsi="宋体" w:eastAsia="宋体" w:cs="宋体"/>
          <w:sz w:val="24"/>
        </w:rPr>
        <w:t>但是Session的实现依赖于Cookie,sessionId(session的唯一标识需要存放在客户端).</w:t>
      </w:r>
    </w:p>
    <w:p>
      <w:pPr>
        <w:pStyle w:val="8"/>
        <w:widowControl/>
      </w:pPr>
      <w:r>
        <w:t>cookie 和session 的区别：</w:t>
      </w:r>
    </w:p>
    <w:p>
      <w:pPr>
        <w:pStyle w:val="8"/>
        <w:widowControl/>
      </w:pPr>
      <w:r>
        <w:t>1、cookie数据存放在客户的浏览器上，session数据放在服务器上。</w:t>
      </w:r>
    </w:p>
    <w:p>
      <w:pPr>
        <w:pStyle w:val="8"/>
        <w:widowControl/>
      </w:pPr>
      <w:r>
        <w:t>2、cookie不是很安全，别人可以分析存放在本地的COOKIE并进行COOKIE欺骗</w:t>
      </w:r>
      <w:r>
        <w:br w:type="textWrapping"/>
      </w:r>
      <w:r>
        <w:t>   考虑到安全应当使用session。</w:t>
      </w:r>
    </w:p>
    <w:p>
      <w:pPr>
        <w:pStyle w:val="8"/>
        <w:widowControl/>
      </w:pPr>
      <w:r>
        <w:t>3、session会在一定时间内保存在服务器上。当访问增多，会比较占用你服务器的性能,考虑到减轻服务器性能方面，应当使用COOKIE。</w:t>
      </w:r>
    </w:p>
    <w:p>
      <w:pPr>
        <w:pStyle w:val="8"/>
        <w:widowControl/>
      </w:pPr>
      <w:r>
        <w:t>4、单个cookie保存的数据不能超过4K，很多浏览器都限制一个站点最多保存20个cookie。</w:t>
      </w:r>
    </w:p>
    <w:p>
      <w:pPr>
        <w:pStyle w:val="8"/>
        <w:widowControl/>
      </w:pPr>
      <w:r>
        <w:t>5、所以个人建议：</w:t>
      </w:r>
      <w:r>
        <w:br w:type="textWrapping"/>
      </w:r>
      <w:r>
        <w:t>   将</w:t>
      </w:r>
      <w:r>
        <w:rPr>
          <w:color w:val="FF0000"/>
        </w:rPr>
        <w:t>登陆信息</w:t>
      </w:r>
      <w:r>
        <w:t>等重要信息存放为SESSION</w:t>
      </w:r>
      <w:r>
        <w:br w:type="textWrapping"/>
      </w:r>
      <w:r>
        <w:t>   其他信息如果需要保留，可以放在COOKIE中，比如</w:t>
      </w:r>
      <w:r>
        <w:rPr>
          <w:color w:val="FF0000"/>
        </w:rPr>
        <w:t>购物车</w:t>
      </w:r>
    </w:p>
    <w:p>
      <w:pPr>
        <w:pStyle w:val="8"/>
        <w:widowControl/>
      </w:pPr>
    </w:p>
    <w:p>
      <w:pPr>
        <w:pStyle w:val="8"/>
        <w:widowControl/>
        <w:rPr>
          <w:color w:val="FF0000"/>
        </w:rPr>
      </w:pPr>
      <w:r>
        <w:rPr>
          <w:color w:val="FF0000"/>
        </w:rPr>
        <w:t>购物车最好使用cookie，但是cookie是可以在客户端禁用的，这时候我们要使用cookie+数据库的方式实现，当从cookie中不能取出数据时，就从数据库获取。</w:t>
      </w:r>
    </w:p>
    <w:p>
      <w:pPr>
        <w:rPr>
          <w:rFonts w:ascii="宋体" w:hAnsi="宋体" w:eastAsia="宋体" w:cs="宋体"/>
          <w:sz w:val="24"/>
        </w:rPr>
      </w:pPr>
    </w:p>
    <w:p>
      <w:pPr>
        <w:pStyle w:val="4"/>
      </w:pPr>
      <w:r>
        <w:t xml:space="preserve">2.2.8、MVC的各个部分都有那些技术来实现? </w:t>
      </w:r>
    </w:p>
    <w:p>
      <w:r>
        <w:t>M(Model) 模型 javabean</w:t>
      </w:r>
    </w:p>
    <w:p>
      <w:r>
        <w:t>V(View) 视图  html jsp volicity freemaker</w:t>
      </w:r>
    </w:p>
    <w:p>
      <w:r>
        <w:t>C(Control) 控制器 Servlet,Action</w:t>
      </w:r>
    </w:p>
    <w:p/>
    <w:p/>
    <w:p>
      <w:r>
        <w:t>Jsp+Servlet+javabean 最经典mvc模式,实际上就是model2的实现方式，就是把视图和逻辑隔离开来</w:t>
      </w:r>
    </w:p>
    <w:p>
      <w:r>
        <w:t>Model1的方式 jsp+service+dao</w:t>
      </w:r>
    </w:p>
    <w:p>
      <w:r>
        <w:t>MOdel2的方式 jsp+servlet+service+dao</w:t>
      </w:r>
    </w:p>
    <w:p/>
    <w:p>
      <w:r>
        <w:t>使用struts2和springmvc这样的mvc框架后，jsp+核心控制器+action+javabean</w:t>
      </w:r>
    </w:p>
    <w:p/>
    <w:p>
      <w:pPr>
        <w:pStyle w:val="3"/>
      </w:pPr>
      <w:r>
        <w:t>2.3数据库部分</w:t>
      </w:r>
    </w:p>
    <w:p>
      <w:pPr>
        <w:pStyle w:val="4"/>
      </w:pPr>
      <w:r>
        <w:t>2.3.1数据库的分类及常用的数据库</w:t>
      </w:r>
    </w:p>
    <w:p>
      <w:r>
        <w:t xml:space="preserve">      数据库分为：关系型数据库和非关系型数据库</w:t>
      </w:r>
    </w:p>
    <w:p>
      <w:r>
        <w:t xml:space="preserve">          关系型：mysql oracle sqlserver等</w:t>
      </w:r>
    </w:p>
    <w:p>
      <w:r>
        <w:t xml:space="preserve">          非关系型：redis,memcache,mogodb,hadoop等</w:t>
      </w:r>
    </w:p>
    <w:p>
      <w:pPr>
        <w:pStyle w:val="4"/>
      </w:pPr>
      <w:r>
        <w:t>2.3.2简单介绍一下关系数据库三范式？</w:t>
      </w:r>
    </w:p>
    <w:p>
      <w:r>
        <w:t xml:space="preserve">    范式就是规范,就是关系型数据库在设计表时，要遵循的三个规范。</w:t>
      </w:r>
    </w:p>
    <w:p>
      <w:pPr>
        <w:ind w:firstLine="420"/>
        <w:rPr>
          <w:color w:val="FF0000"/>
        </w:rPr>
      </w:pPr>
      <w:r>
        <w:rPr>
          <w:color w:val="FF0000"/>
        </w:rPr>
        <w:t>要想满足第二范式必须先满足第一范式，要满足第三范式必须先满足第二范式。</w:t>
      </w:r>
    </w:p>
    <w:p>
      <w:pPr>
        <w:ind w:firstLine="420"/>
      </w:pPr>
    </w:p>
    <w:p>
      <w:pPr>
        <w:pStyle w:val="7"/>
        <w:widowControl/>
        <w:ind w:firstLine="420"/>
        <w:rPr>
          <w:color w:val="FF0000"/>
        </w:rPr>
      </w:pPr>
      <w:r>
        <w:t>第一范式（1NF）是指数据库表的每一列都是不可分割的基本数据项，同一列中不能有多个值，即实体中的某个属性不能有多个值或者不能有重复的属性。</w:t>
      </w:r>
      <w:r>
        <w:rPr>
          <w:color w:val="FF0000"/>
        </w:rPr>
        <w:t>列数据的不可分割</w:t>
      </w:r>
    </w:p>
    <w:p>
      <w:pPr>
        <w:pStyle w:val="7"/>
        <w:widowControl/>
        <w:ind w:firstLine="420"/>
      </w:pPr>
    </w:p>
    <w:p>
      <w:pPr>
        <w:pStyle w:val="7"/>
        <w:widowControl/>
        <w:ind w:firstLine="420"/>
      </w:pPr>
      <w:r>
        <w:t>二范式（2NF）要求数据库表中的每个行必须可以被唯一地区分。为实现区分通常需要为表加上一个列，以存储各个实例的唯一标识。(</w:t>
      </w:r>
      <w:r>
        <w:rPr>
          <w:color w:val="FF0000"/>
        </w:rPr>
        <w:t>主键</w:t>
      </w:r>
      <w:r>
        <w:t>)</w:t>
      </w:r>
    </w:p>
    <w:p>
      <w:pPr>
        <w:pStyle w:val="7"/>
        <w:widowControl/>
        <w:ind w:firstLine="420"/>
      </w:pPr>
    </w:p>
    <w:p>
      <w:pPr>
        <w:pStyle w:val="7"/>
        <w:widowControl/>
        <w:ind w:firstLine="420"/>
      </w:pPr>
      <w:r>
        <w:t xml:space="preserve"> 满足第三范式（3NF）必须先满足第二范式（2NF）。简而言之，第三范式（3NF）要求一个数据库表中不包含已在其它表中已包含的非主关键字信息。(</w:t>
      </w:r>
      <w:r>
        <w:rPr>
          <w:color w:val="FF0000"/>
        </w:rPr>
        <w:t>外键</w:t>
      </w:r>
      <w:r>
        <w:t>)</w:t>
      </w:r>
    </w:p>
    <w:p>
      <w:pPr>
        <w:pStyle w:val="7"/>
        <w:widowControl/>
        <w:ind w:firstLine="420"/>
      </w:pPr>
    </w:p>
    <w:p>
      <w:pPr>
        <w:pStyle w:val="7"/>
        <w:widowControl/>
        <w:ind w:firstLine="420"/>
      </w:pPr>
      <w:r>
        <w:t>反三范式,有的时候为了效率，</w:t>
      </w:r>
      <w:r>
        <w:rPr>
          <w:color w:val="FF0000"/>
        </w:rPr>
        <w:t>可以设置重复或者可以推导出的字段</w:t>
      </w:r>
      <w:r>
        <w:t>.</w:t>
      </w:r>
    </w:p>
    <w:p>
      <w:pPr>
        <w:pStyle w:val="7"/>
        <w:widowControl/>
        <w:ind w:firstLine="420"/>
      </w:pPr>
      <w:r>
        <w:t xml:space="preserve">        订单（总价）和订单项（单价）</w:t>
      </w:r>
    </w:p>
    <w:p/>
    <w:p>
      <w:pPr>
        <w:pStyle w:val="4"/>
      </w:pPr>
      <w:r>
        <w:t>2.3.3事务四个基本特征或 ACID 特性。</w:t>
      </w:r>
    </w:p>
    <w:p>
      <w:pPr>
        <w:pStyle w:val="7"/>
        <w:widowControl/>
        <w:ind w:firstLine="480"/>
        <w:rPr>
          <w:color w:val="FF0000"/>
        </w:rPr>
      </w:pPr>
      <w:r>
        <w:rPr>
          <w:color w:val="FF0000"/>
        </w:rPr>
        <w:t>事务是并发控制的单位，是用户定义的一个操作序列。这些操作要么都做，要么都不做，是一个不可分割的工作单位。</w:t>
      </w:r>
    </w:p>
    <w:p>
      <w:pPr>
        <w:pStyle w:val="7"/>
        <w:widowControl/>
        <w:ind w:firstLine="480"/>
      </w:pPr>
      <w:r>
        <w:t>一个转账必须 A账号扣钱成功，B账号加钱成功，才算正真的转账成功。</w:t>
      </w:r>
    </w:p>
    <w:p>
      <w:pPr>
        <w:ind w:firstLine="420"/>
      </w:pPr>
      <w:r>
        <w:t xml:space="preserve">  事务必须满足四大特征:原子性,一致性,隔离性持久性/持续性</w:t>
      </w:r>
    </w:p>
    <w:p>
      <w:pPr>
        <w:ind w:firstLine="420"/>
      </w:pPr>
      <w:r>
        <w:t xml:space="preserve"> 原子性：表示事务内操作不可分割。要么都成功、要么都是失败.</w:t>
      </w:r>
    </w:p>
    <w:p>
      <w:pPr>
        <w:ind w:firstLine="420"/>
      </w:pPr>
      <w:r>
        <w:t xml:space="preserve"> 一致性：要么都成功、要么都是失败.后面的失败了要对前面的操作进行回滚。</w:t>
      </w:r>
    </w:p>
    <w:p>
      <w:pPr>
        <w:ind w:firstLine="420"/>
      </w:pPr>
      <w:r>
        <w:t xml:space="preserve"> 隔离性：一个事务开始后，不能后其他事务干扰。</w:t>
      </w:r>
    </w:p>
    <w:p>
      <w:pPr>
        <w:ind w:firstLine="420"/>
      </w:pPr>
      <w:r>
        <w:t xml:space="preserve"> 持久性/持续性：表示事务开始了，就不能终止。</w:t>
      </w:r>
    </w:p>
    <w:p>
      <w:pPr>
        <w:pStyle w:val="4"/>
      </w:pPr>
      <w:r>
        <w:t>2.3.4 mysql数据库的默认的最大连接数？</w:t>
      </w:r>
    </w:p>
    <w:p>
      <w:r>
        <w:t xml:space="preserve">100 </w:t>
      </w:r>
    </w:p>
    <w:p>
      <w:r>
        <w:t xml:space="preserve"> 为什么需要最大连接数？特定服务器上面的数据库只能支持一定数目同时连接，这时候我们一般都会设置最大连接数（最多同时服务多少连接）。在数据库安装时都会有一个默认的最大连接数为100</w:t>
      </w:r>
    </w:p>
    <w:p>
      <w:r>
        <w:drawing>
          <wp:inline distT="0" distB="0" distL="114300" distR="114300">
            <wp:extent cx="5270500" cy="11880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0500" cy="1188085"/>
                    </a:xfrm>
                    <a:prstGeom prst="rect">
                      <a:avLst/>
                    </a:prstGeom>
                    <a:noFill/>
                    <a:ln w="12700">
                      <a:noFill/>
                    </a:ln>
                  </pic:spPr>
                </pic:pic>
              </a:graphicData>
            </a:graphic>
          </wp:inline>
        </w:drawing>
      </w:r>
    </w:p>
    <w:p/>
    <w:p>
      <w:pPr>
        <w:pStyle w:val="4"/>
      </w:pPr>
      <w:r>
        <w:t>2.3.5说一下msyql的分页？Oracle的分页？</w:t>
      </w:r>
    </w:p>
    <w:p>
      <w:r>
        <w:t>为什么需要分页？在很多数据是，不可能完全显示数据。进行分段显示.</w:t>
      </w:r>
    </w:p>
    <w:p/>
    <w:p>
      <w:r>
        <w:t>Mysql是使用关键字limit来进行分页的 limit offset,size 表示从多少索引去多少位.</w:t>
      </w:r>
    </w:p>
    <w:p>
      <w:r>
        <w:t>Oracle的分页，大部分情况下，我们是记不住了。说思路，要使用三层嵌套查询。</w:t>
      </w:r>
    </w:p>
    <w:p>
      <w:r>
        <w:t xml:space="preserve">   Oracle的分页有点儿记不住了，只记得一些大概。是使用了三层嵌套查询。如果在工作中使用了，可以到原来的项目中拷贝或上网查询。</w:t>
      </w:r>
    </w:p>
    <w:p/>
    <w:p>
      <w:r>
        <w:t>mysql:</w:t>
      </w:r>
    </w:p>
    <w:p>
      <w:r>
        <w:t xml:space="preserve">  </w:t>
      </w:r>
    </w:p>
    <w:p>
      <w:r>
        <w:tab/>
      </w:r>
      <w:r>
        <w:t xml:space="preserve">String sql = </w:t>
      </w:r>
    </w:p>
    <w:p>
      <w:r>
        <w:tab/>
      </w:r>
      <w:r>
        <w:t>"select * from students order by id limit " + pageSize*(pageNumber-1) + "," + pageSize;</w:t>
      </w:r>
    </w:p>
    <w:p>
      <w:r>
        <w:tab/>
      </w:r>
    </w:p>
    <w:p>
      <w:r>
        <w:t>oracle:</w:t>
      </w:r>
    </w:p>
    <w:p>
      <w:r>
        <w:t xml:space="preserve"> </w:t>
      </w:r>
    </w:p>
    <w:p>
      <w:r>
        <w:tab/>
      </w:r>
      <w:r>
        <w:t xml:space="preserve">String sql = </w:t>
      </w:r>
    </w:p>
    <w:p>
      <w:r>
        <w:tab/>
      </w:r>
      <w:r>
        <w:t xml:space="preserve"> "select * from " +  </w:t>
      </w:r>
    </w:p>
    <w:p>
      <w:r>
        <w:tab/>
      </w:r>
      <w:r>
        <w:t xml:space="preserve"> (select *,rownum rid from (select * from students order by postime desc) where rid&lt;=" + pagesize*pagenumber + ") as t" + </w:t>
      </w:r>
    </w:p>
    <w:p>
      <w:r>
        <w:tab/>
      </w:r>
      <w:r>
        <w:t xml:space="preserve"> "where t&gt;" + pageSize*(pageNumber-1);</w:t>
      </w:r>
    </w:p>
    <w:p/>
    <w:p>
      <w:pPr>
        <w:pStyle w:val="4"/>
      </w:pPr>
      <w:r>
        <w:t>2.3.6简单讲一下数据库的触发器的使用场景？</w:t>
      </w:r>
    </w:p>
    <w:p>
      <w:pPr>
        <w:rPr>
          <w:color w:val="FF0000"/>
        </w:rPr>
      </w:pPr>
      <w:r>
        <w:rPr>
          <w:color w:val="FF0000"/>
        </w:rPr>
        <w:t>触发器，需要有触发条件，当条件满足以后做什么操作。</w:t>
      </w:r>
    </w:p>
    <w:p>
      <w:pPr>
        <w:rPr>
          <w:color w:val="FF0000"/>
        </w:rPr>
      </w:pPr>
    </w:p>
    <w:p>
      <w:r>
        <w:t>触发器用处还是很多的，比如校内网、开心网、Facebook，你发一个日志，自动通知好友，其实就是在</w:t>
      </w:r>
      <w:r>
        <w:rPr>
          <w:color w:val="FF0000"/>
        </w:rPr>
        <w:t>增加日志时做一个后触发</w:t>
      </w:r>
      <w:r>
        <w:t>，再向</w:t>
      </w:r>
      <w:r>
        <w:rPr>
          <w:color w:val="FF0000"/>
        </w:rPr>
        <w:t>通知表</w:t>
      </w:r>
      <w:r>
        <w:t>中写入条目。因为触发器效率高。而UCH没有用触发器，效率和数据处理能力都很低。</w:t>
      </w:r>
    </w:p>
    <w:p/>
    <w:p>
      <w:r>
        <w:t>每插入一个帖子，都希望将版面表中的</w:t>
      </w:r>
      <w:r>
        <w:rPr>
          <w:color w:val="FF0000"/>
        </w:rPr>
        <w:t>最后发帖时间</w:t>
      </w:r>
      <w:r>
        <w:t>，</w:t>
      </w:r>
      <w:r>
        <w:rPr>
          <w:color w:val="FF0000"/>
        </w:rPr>
        <w:t>帖子总数</w:t>
      </w:r>
      <w:r>
        <w:t>字段进行同步更新，用触发器做效率就很高。</w:t>
      </w:r>
    </w:p>
    <w:p/>
    <w:p/>
    <w:tbl>
      <w:tblPr>
        <w:tblStyle w:val="9"/>
        <w:tblW w:w="8522" w:type="dxa"/>
        <w:tblInd w:w="-108" w:type="dxa"/>
        <w:tblLayout w:type="fixed"/>
        <w:tblCellMar>
          <w:top w:w="0" w:type="dxa"/>
          <w:left w:w="10" w:type="dxa"/>
          <w:bottom w:w="0" w:type="dxa"/>
          <w:right w:w="10" w:type="dxa"/>
        </w:tblCellMar>
      </w:tblPr>
      <w:tblGrid>
        <w:gridCol w:w="8522"/>
      </w:tblGrid>
      <w:tr>
        <w:tblPrEx>
          <w:tblLayout w:type="fixed"/>
        </w:tblPrEx>
        <w:trPr>
          <w:trHeight w:val="0" w:hRule="atLeast"/>
        </w:trPr>
        <w:tc>
          <w:tcPr>
            <w:tcW w:w="8522" w:type="dxa"/>
            <w:tcBorders>
              <w:top w:val="single" w:color="000000" w:sz="4" w:space="0"/>
              <w:left w:val="single" w:color="000000" w:sz="4" w:space="0"/>
              <w:bottom w:val="single" w:color="000000" w:sz="4" w:space="0"/>
              <w:right w:val="single" w:color="000000" w:sz="4" w:space="0"/>
            </w:tcBorders>
            <w:shd w:val="clear" w:color="000000" w:fill="D8D8D8"/>
            <w:tcMar>
              <w:top w:w="0" w:type="dxa"/>
              <w:left w:w="108" w:type="dxa"/>
              <w:bottom w:w="0" w:type="dxa"/>
              <w:right w:w="108" w:type="dxa"/>
            </w:tcMar>
          </w:tcPr>
          <w:p>
            <w:pPr>
              <w:ind w:firstLine="435"/>
            </w:pPr>
            <w:r>
              <w:t xml:space="preserve">create table </w:t>
            </w:r>
            <w:r>
              <w:rPr>
                <w:color w:val="FF0000"/>
              </w:rPr>
              <w:t>board1</w:t>
            </w:r>
            <w:r>
              <w:t>(id int primary key auto_increment,name varchar(50),ar</w:t>
            </w:r>
          </w:p>
          <w:p>
            <w:pPr>
              <w:ind w:firstLine="435"/>
            </w:pPr>
            <w:r>
              <w:t>ticleCount int);</w:t>
            </w:r>
          </w:p>
          <w:p>
            <w:pPr>
              <w:ind w:firstLine="435"/>
            </w:pPr>
          </w:p>
          <w:p>
            <w:pPr>
              <w:ind w:firstLine="435"/>
            </w:pPr>
            <w:r>
              <w:t xml:space="preserve">create table </w:t>
            </w:r>
            <w:r>
              <w:rPr>
                <w:color w:val="FF0000"/>
              </w:rPr>
              <w:t>article1</w:t>
            </w:r>
            <w:r>
              <w:t>(id int primary key auto_increment,title varchar(50)</w:t>
            </w:r>
          </w:p>
          <w:p>
            <w:pPr>
              <w:ind w:firstLine="435"/>
            </w:pPr>
            <w:r>
              <w:t>,bid int references board1(id));</w:t>
            </w:r>
          </w:p>
          <w:p>
            <w:pPr>
              <w:ind w:firstLine="435"/>
            </w:pPr>
          </w:p>
          <w:p>
            <w:pPr>
              <w:ind w:firstLine="435"/>
            </w:pPr>
            <w:r>
              <w:t>delimiter |#把分割符;改成|</w:t>
            </w:r>
          </w:p>
          <w:p>
            <w:pPr>
              <w:ind w:firstLine="435"/>
            </w:pPr>
          </w:p>
          <w:p>
            <w:pPr>
              <w:ind w:firstLine="435"/>
            </w:pPr>
            <w:r>
              <w:t xml:space="preserve">create </w:t>
            </w:r>
            <w:r>
              <w:rPr>
                <w:color w:val="FF0000"/>
              </w:rPr>
              <w:t xml:space="preserve">trigger </w:t>
            </w:r>
            <w:r>
              <w:t xml:space="preserve">insertArticle_Trigger </w:t>
            </w:r>
            <w:r>
              <w:rPr>
                <w:color w:val="FF0000"/>
              </w:rPr>
              <w:t>after insert on article1</w:t>
            </w:r>
            <w:r>
              <w:t xml:space="preserve"> for each ro</w:t>
            </w:r>
          </w:p>
          <w:p>
            <w:pPr>
              <w:ind w:firstLine="435"/>
            </w:pPr>
            <w:r>
              <w:t>w begin</w:t>
            </w:r>
          </w:p>
          <w:p>
            <w:pPr>
              <w:ind w:firstLine="435"/>
            </w:pPr>
            <w:r>
              <w:t xml:space="preserve">    -&gt; update board1 set articleCount=articleCount+1 where id= NEW.bid;</w:t>
            </w:r>
          </w:p>
          <w:p>
            <w:pPr>
              <w:ind w:firstLine="435"/>
            </w:pPr>
            <w:r>
              <w:t xml:space="preserve">    -&gt; end;</w:t>
            </w:r>
          </w:p>
          <w:p>
            <w:pPr>
              <w:ind w:firstLine="435"/>
            </w:pPr>
            <w:r>
              <w:t xml:space="preserve">    -&gt; |</w:t>
            </w:r>
          </w:p>
          <w:p>
            <w:pPr>
              <w:ind w:firstLine="435"/>
            </w:pPr>
          </w:p>
          <w:p>
            <w:pPr>
              <w:ind w:firstLine="435"/>
            </w:pPr>
            <w:r>
              <w:t>delimiter ;</w:t>
            </w:r>
          </w:p>
          <w:p>
            <w:pPr>
              <w:ind w:firstLine="435"/>
            </w:pPr>
          </w:p>
          <w:p>
            <w:pPr>
              <w:ind w:firstLine="435"/>
            </w:pPr>
            <w:r>
              <w:t>insert into board1 value (null,'test',0);</w:t>
            </w:r>
          </w:p>
          <w:p>
            <w:pPr>
              <w:ind w:firstLine="435"/>
            </w:pPr>
          </w:p>
          <w:p>
            <w:pPr>
              <w:ind w:firstLine="435"/>
            </w:pPr>
            <w:r>
              <w:t>insert into article1 value(null,'test',1);</w:t>
            </w:r>
          </w:p>
          <w:p/>
        </w:tc>
      </w:tr>
    </w:tbl>
    <w:p/>
    <w:p>
      <w:pPr>
        <w:pStyle w:val="4"/>
      </w:pPr>
      <w:r>
        <w:t>2.3.7 简单讲一下数据库的存储过程的使用场景？</w:t>
      </w:r>
    </w:p>
    <w:p>
      <w:pPr>
        <w:rPr>
          <w:color w:val="FF0000"/>
        </w:rPr>
      </w:pPr>
      <w:r>
        <w:rPr>
          <w:color w:val="FF0000"/>
        </w:rPr>
        <w:t>数据库存储过程具有如下优点：</w:t>
      </w:r>
    </w:p>
    <w:p>
      <w:r>
        <w:t>1、存储过程只在创建时进行编译，以后每次执行存储过程都不需再重新编译，而一般 SQL 语句每执行一次就编译一次，因此使用存储过程可以大大提高数据库执行速度。</w:t>
      </w:r>
    </w:p>
    <w:p>
      <w:r>
        <w:t>2、通常，</w:t>
      </w:r>
      <w:r>
        <w:rPr>
          <w:color w:val="FF0000"/>
        </w:rPr>
        <w:t>复杂的业务逻辑需要多条 SQL 语句</w:t>
      </w:r>
      <w:r>
        <w:t>。这些语句要分别地从客户机发送到服务器，当客户机和服务器之间的操作很多时，将产生大量的网络传输。如果将这些操作放在一个存储过程中，那么客户机和服务器之间的网络传输就会大大减少，降低了网络负载。</w:t>
      </w:r>
    </w:p>
    <w:p>
      <w:r>
        <w:t>3、存储过程创建一次便可以重复使用，从而可以减少数据库开发人员的工作量。</w:t>
      </w:r>
    </w:p>
    <w:p>
      <w:r>
        <w:t>4、</w:t>
      </w:r>
      <w:r>
        <w:rPr>
          <w:color w:val="FF0000"/>
        </w:rPr>
        <w:t>安全性高</w:t>
      </w:r>
      <w:r>
        <w:t>，存储过程可以屏蔽对底层数据库对象的直接访问，使用 EXECUTE 权限调用存储过程，无需拥有访问底层数据库对象的显式权限。</w:t>
      </w:r>
    </w:p>
    <w:p/>
    <w:p>
      <w:pPr>
        <w:rPr>
          <w:rFonts w:ascii="Arial" w:hAnsi="Arial" w:eastAsia="宋体" w:cs="Arial"/>
          <w:color w:val="222222"/>
          <w:sz w:val="22"/>
          <w:szCs w:val="22"/>
          <w:shd w:val="clear" w:fill="FFFFFF"/>
        </w:rPr>
      </w:pPr>
      <w:r>
        <w:rPr>
          <w:rFonts w:ascii="Arial" w:hAnsi="Arial" w:eastAsia="宋体" w:cs="Arial"/>
          <w:color w:val="222222"/>
          <w:sz w:val="22"/>
          <w:szCs w:val="22"/>
          <w:shd w:val="clear" w:fill="FFFFFF"/>
        </w:rPr>
        <w:t xml:space="preserve">正是由于存储过程的上述优点，目前常用的数据库都支持存储过程，例如 IBM DB2，Microsoft SQL Server，Oracle，Access 等，开源数据库系统 MySQL 也在 </w:t>
      </w:r>
      <w:r>
        <w:rPr>
          <w:rFonts w:ascii="Arial" w:hAnsi="Arial" w:eastAsia="宋体" w:cs="Arial"/>
          <w:color w:val="FF0000"/>
          <w:sz w:val="22"/>
          <w:szCs w:val="22"/>
          <w:shd w:val="clear" w:fill="FFFFFF"/>
        </w:rPr>
        <w:t>5.0</w:t>
      </w:r>
      <w:r>
        <w:rPr>
          <w:rFonts w:ascii="Arial" w:hAnsi="Arial" w:eastAsia="宋体" w:cs="Arial"/>
          <w:color w:val="222222"/>
          <w:sz w:val="22"/>
          <w:szCs w:val="22"/>
          <w:shd w:val="clear" w:fill="FFFFFF"/>
        </w:rPr>
        <w:t xml:space="preserve"> 的时候实现了对存储过程的支持。</w:t>
      </w:r>
    </w:p>
    <w:p>
      <w:pPr>
        <w:rPr>
          <w:rFonts w:ascii="Arial" w:hAnsi="Arial" w:eastAsia="宋体" w:cs="Arial"/>
          <w:color w:val="222222"/>
          <w:sz w:val="22"/>
          <w:szCs w:val="22"/>
          <w:shd w:val="clear" w:fill="FFFFFF"/>
        </w:rPr>
      </w:pPr>
    </w:p>
    <w:p>
      <w:pPr>
        <w:rPr>
          <w:rFonts w:ascii="Arial" w:hAnsi="Arial" w:eastAsia="宋体" w:cs="Arial"/>
          <w:color w:val="222222"/>
          <w:sz w:val="22"/>
          <w:szCs w:val="22"/>
          <w:shd w:val="clear" w:fill="FFFFFF"/>
        </w:rPr>
      </w:pPr>
      <w:r>
        <w:rPr>
          <w:rFonts w:hint="eastAsia" w:ascii="Arial" w:hAnsi="Arial" w:eastAsia="宋体" w:cs="Arial"/>
          <w:color w:val="222222"/>
          <w:sz w:val="22"/>
          <w:szCs w:val="22"/>
          <w:shd w:val="clear" w:fill="FFFFFF"/>
        </w:rPr>
        <w:t>定义存储过程:</w:t>
      </w:r>
    </w:p>
    <w:tbl>
      <w:tblPr>
        <w:tblStyle w:val="9"/>
        <w:tblW w:w="8522" w:type="dxa"/>
        <w:tblInd w:w="-108" w:type="dxa"/>
        <w:tblLayout w:type="fixed"/>
        <w:tblCellMar>
          <w:top w:w="0" w:type="dxa"/>
          <w:left w:w="10" w:type="dxa"/>
          <w:bottom w:w="0" w:type="dxa"/>
          <w:right w:w="10" w:type="dxa"/>
        </w:tblCellMar>
      </w:tblPr>
      <w:tblGrid>
        <w:gridCol w:w="8522"/>
      </w:tblGrid>
      <w:tr>
        <w:tblPrEx>
          <w:tblLayout w:type="fixed"/>
        </w:tblPrEx>
        <w:trPr>
          <w:trHeight w:val="0" w:hRule="atLeast"/>
        </w:trPr>
        <w:tc>
          <w:tcPr>
            <w:tcW w:w="8522" w:type="dxa"/>
            <w:tcBorders>
              <w:top w:val="single" w:color="000000" w:sz="4" w:space="0"/>
              <w:left w:val="single" w:color="000000" w:sz="4" w:space="0"/>
              <w:bottom w:val="single" w:color="000000" w:sz="4" w:space="0"/>
              <w:right w:val="single" w:color="000000" w:sz="4" w:space="0"/>
            </w:tcBorders>
            <w:shd w:val="clear" w:color="000000" w:fill="D8D8D8"/>
            <w:tcMar>
              <w:top w:w="0" w:type="dxa"/>
              <w:left w:w="108" w:type="dxa"/>
              <w:bottom w:w="0" w:type="dxa"/>
              <w:right w:w="108" w:type="dxa"/>
            </w:tcMar>
          </w:tcPr>
          <w:p>
            <w:r>
              <w:t xml:space="preserve">create </w:t>
            </w:r>
            <w:r>
              <w:rPr>
                <w:color w:val="FF0000"/>
              </w:rPr>
              <w:t xml:space="preserve">procedure </w:t>
            </w:r>
            <w:r>
              <w:t>insert_Student (_name varchar(50),_age int ,out _id int)</w:t>
            </w:r>
          </w:p>
          <w:p>
            <w:pPr>
              <w:rPr>
                <w:color w:val="FF0000"/>
              </w:rPr>
            </w:pPr>
            <w:r>
              <w:rPr>
                <w:color w:val="FF0000"/>
              </w:rPr>
              <w:t>begin</w:t>
            </w:r>
          </w:p>
          <w:p>
            <w:r>
              <w:tab/>
            </w:r>
            <w:r>
              <w:t>insert into student value(null,_name,_age);</w:t>
            </w:r>
          </w:p>
          <w:p>
            <w:r>
              <w:tab/>
            </w:r>
            <w:r>
              <w:t>select max(stuId) into _id from student;</w:t>
            </w:r>
          </w:p>
          <w:p>
            <w:pPr>
              <w:rPr>
                <w:color w:val="FF0000"/>
              </w:rPr>
            </w:pPr>
            <w:r>
              <w:rPr>
                <w:color w:val="FF0000"/>
              </w:rPr>
              <w:t>end;</w:t>
            </w:r>
          </w:p>
          <w:p/>
          <w:p>
            <w:pPr>
              <w:rPr>
                <w:color w:val="FF0000"/>
              </w:rPr>
            </w:pPr>
            <w:r>
              <w:rPr>
                <w:color w:val="FF0000"/>
              </w:rPr>
              <w:t>call insert_Student('wfz',23,@id);</w:t>
            </w:r>
          </w:p>
          <w:p>
            <w:r>
              <w:t>select @id;</w:t>
            </w:r>
          </w:p>
          <w:p>
            <w:pPr>
              <w:rPr>
                <w:rFonts w:ascii="Arial" w:hAnsi="Arial" w:eastAsia="宋体" w:cs="Arial"/>
                <w:color w:val="222222"/>
                <w:sz w:val="22"/>
                <w:szCs w:val="22"/>
                <w:shd w:val="clear" w:fill="FFFFFF"/>
              </w:rPr>
            </w:pPr>
          </w:p>
        </w:tc>
      </w:tr>
    </w:tbl>
    <w:p>
      <w:pPr>
        <w:rPr>
          <w:rFonts w:ascii="Arial" w:hAnsi="Arial" w:eastAsia="宋体" w:cs="Arial"/>
          <w:color w:val="222222"/>
          <w:sz w:val="22"/>
          <w:szCs w:val="22"/>
          <w:shd w:val="clear" w:fill="FFFFFF"/>
        </w:rPr>
      </w:pPr>
    </w:p>
    <w:p/>
    <w:p>
      <w:pPr>
        <w:pStyle w:val="4"/>
      </w:pPr>
      <w:r>
        <w:t>2.3.8 用jdbc怎么调用存储过程？</w:t>
      </w:r>
    </w:p>
    <w:p>
      <w:pPr>
        <w:rPr>
          <w:color w:val="FF0000"/>
        </w:rPr>
      </w:pPr>
      <w:r>
        <w:rPr>
          <w:color w:val="FF0000"/>
        </w:rPr>
        <w:t>贾琏欲执事</w:t>
      </w:r>
    </w:p>
    <w:p>
      <w:pPr>
        <w:ind w:firstLine="420"/>
        <w:rPr>
          <w:color w:val="FF0000"/>
        </w:rPr>
      </w:pPr>
      <w:r>
        <w:rPr>
          <w:color w:val="FF0000"/>
        </w:rPr>
        <w:t>加载驱动</w:t>
      </w:r>
    </w:p>
    <w:p>
      <w:pPr>
        <w:ind w:firstLine="420"/>
        <w:rPr>
          <w:color w:val="FF0000"/>
        </w:rPr>
      </w:pPr>
      <w:r>
        <w:rPr>
          <w:color w:val="FF0000"/>
        </w:rPr>
        <w:t>获取连接</w:t>
      </w:r>
    </w:p>
    <w:p>
      <w:pPr>
        <w:ind w:firstLine="420"/>
        <w:rPr>
          <w:color w:val="FF0000"/>
        </w:rPr>
      </w:pPr>
      <w:r>
        <w:rPr>
          <w:color w:val="FF0000"/>
        </w:rPr>
        <w:t>设置参数</w:t>
      </w:r>
    </w:p>
    <w:p>
      <w:pPr>
        <w:ind w:firstLine="420"/>
        <w:rPr>
          <w:color w:val="FF0000"/>
        </w:rPr>
      </w:pPr>
      <w:r>
        <w:rPr>
          <w:color w:val="FF0000"/>
        </w:rPr>
        <w:t>执行</w:t>
      </w:r>
    </w:p>
    <w:p>
      <w:pPr>
        <w:ind w:firstLine="420"/>
        <w:rPr>
          <w:color w:val="FF0000"/>
        </w:rPr>
      </w:pPr>
      <w:r>
        <w:rPr>
          <w:color w:val="FF0000"/>
        </w:rPr>
        <w:t>释放连接</w:t>
      </w:r>
    </w:p>
    <w:p>
      <w:pPr>
        <w:rPr>
          <w:color w:val="FF0000"/>
        </w:rPr>
      </w:pPr>
    </w:p>
    <w:p>
      <w:pPr>
        <w:jc w:val="left"/>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sz w:val="20"/>
          <w:szCs w:val="20"/>
        </w:rPr>
        <w:t xml:space="preserve"> com.huawei.interview.lym;</w:t>
      </w:r>
    </w:p>
    <w:p>
      <w:pPr>
        <w:jc w:val="left"/>
        <w:rPr>
          <w:rFonts w:ascii="Courier New" w:hAnsi="Courier New" w:cs="Courier New"/>
          <w:sz w:val="20"/>
          <w:szCs w:val="20"/>
        </w:rPr>
      </w:pPr>
    </w:p>
    <w:p>
      <w:pPr>
        <w:jc w:val="left"/>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sz w:val="20"/>
          <w:szCs w:val="20"/>
        </w:rPr>
        <w:t xml:space="preserve"> java.sql.CallableStatement;</w:t>
      </w:r>
    </w:p>
    <w:p>
      <w:pPr>
        <w:jc w:val="left"/>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sz w:val="20"/>
          <w:szCs w:val="20"/>
        </w:rPr>
        <w:t xml:space="preserve"> java.sql.Connection;</w:t>
      </w:r>
    </w:p>
    <w:p>
      <w:pPr>
        <w:jc w:val="left"/>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sz w:val="20"/>
          <w:szCs w:val="20"/>
        </w:rPr>
        <w:t xml:space="preserve"> java.sql.DriverManager;</w:t>
      </w:r>
    </w:p>
    <w:p>
      <w:pPr>
        <w:jc w:val="left"/>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sz w:val="20"/>
          <w:szCs w:val="20"/>
        </w:rPr>
        <w:t xml:space="preserve"> java.sql.SQLException;</w:t>
      </w:r>
    </w:p>
    <w:p>
      <w:pPr>
        <w:jc w:val="left"/>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sz w:val="20"/>
          <w:szCs w:val="20"/>
        </w:rPr>
        <w:t xml:space="preserve"> java.sql.Types;</w:t>
      </w:r>
    </w:p>
    <w:p>
      <w:pPr>
        <w:jc w:val="left"/>
        <w:rPr>
          <w:rFonts w:ascii="Courier New" w:hAnsi="Courier New" w:cs="Courier New"/>
          <w:sz w:val="20"/>
          <w:szCs w:val="20"/>
        </w:rPr>
      </w:pPr>
    </w:p>
    <w:p>
      <w:pPr>
        <w:jc w:val="left"/>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sz w:val="20"/>
          <w:szCs w:val="20"/>
        </w:rPr>
        <w:t xml:space="preserve"> </w:t>
      </w:r>
      <w:r>
        <w:rPr>
          <w:rFonts w:ascii="Courier New" w:hAnsi="Courier New" w:cs="Courier New"/>
          <w:b/>
          <w:bCs/>
          <w:color w:val="7F0055"/>
          <w:sz w:val="20"/>
          <w:szCs w:val="20"/>
        </w:rPr>
        <w:t>class</w:t>
      </w:r>
      <w:r>
        <w:rPr>
          <w:rFonts w:ascii="Courier New" w:hAnsi="Courier New" w:cs="Courier New"/>
          <w:sz w:val="20"/>
          <w:szCs w:val="20"/>
        </w:rPr>
        <w:t xml:space="preserve"> JdbcTest {</w:t>
      </w:r>
    </w:p>
    <w:p>
      <w:pPr>
        <w:jc w:val="left"/>
        <w:rPr>
          <w:rFonts w:ascii="Courier New" w:hAnsi="Courier New" w:cs="Courier New"/>
          <w:sz w:val="20"/>
          <w:szCs w:val="20"/>
        </w:rPr>
      </w:pPr>
    </w:p>
    <w:p>
      <w:pPr>
        <w:jc w:val="left"/>
        <w:rPr>
          <w:rFonts w:ascii="Courier New" w:hAnsi="Courier New" w:cs="Courier New"/>
          <w:color w:val="3F5FBF"/>
          <w:sz w:val="20"/>
          <w:szCs w:val="20"/>
        </w:rPr>
      </w:pPr>
      <w:r>
        <w:rPr>
          <w:rFonts w:ascii="Courier New" w:hAnsi="Courier New" w:cs="Courier New"/>
          <w:sz w:val="20"/>
          <w:szCs w:val="20"/>
        </w:rPr>
        <w:tab/>
      </w:r>
      <w:r>
        <w:rPr>
          <w:rFonts w:ascii="Courier New" w:hAnsi="Courier New" w:cs="Courier New"/>
          <w:color w:val="3F5FBF"/>
          <w:sz w:val="20"/>
          <w:szCs w:val="20"/>
        </w:rPr>
        <w:t>/**</w:t>
      </w:r>
    </w:p>
    <w:p>
      <w:pPr>
        <w:jc w:val="left"/>
        <w:rPr>
          <w:rFonts w:ascii="Courier New" w:hAnsi="Courier New" w:cs="Courier New"/>
          <w:color w:val="3F5FBF"/>
          <w:sz w:val="20"/>
          <w:szCs w:val="20"/>
        </w:rPr>
      </w:pPr>
      <w:r>
        <w:rPr>
          <w:rFonts w:ascii="Courier New" w:hAnsi="Courier New" w:cs="Courier New"/>
          <w:sz w:val="20"/>
          <w:szCs w:val="20"/>
        </w:rPr>
        <w:tab/>
      </w:r>
      <w:r>
        <w:rPr>
          <w:rFonts w:ascii="Courier New" w:hAnsi="Courier New" w:cs="Courier New"/>
          <w:sz w:val="20"/>
          <w:szCs w:val="20"/>
        </w:rPr>
        <w:t xml:space="preserve"> </w:t>
      </w:r>
      <w:r>
        <w:rPr>
          <w:rFonts w:ascii="Courier New" w:hAnsi="Courier New" w:cs="Courier New"/>
          <w:color w:val="3F5FBF"/>
          <w:sz w:val="20"/>
          <w:szCs w:val="20"/>
        </w:rPr>
        <w:t>*</w:t>
      </w:r>
      <w:r>
        <w:rPr>
          <w:rFonts w:ascii="Courier New" w:hAnsi="Courier New" w:cs="Courier New"/>
          <w:sz w:val="20"/>
          <w:szCs w:val="20"/>
        </w:rPr>
        <w:t xml:space="preserve"> </w:t>
      </w:r>
      <w:r>
        <w:rPr>
          <w:rFonts w:ascii="Courier New" w:hAnsi="Courier New" w:cs="Courier New"/>
          <w:b/>
          <w:bCs/>
          <w:color w:val="7F9FBF"/>
          <w:sz w:val="20"/>
          <w:szCs w:val="20"/>
        </w:rPr>
        <w:t>@param</w:t>
      </w:r>
      <w:r>
        <w:rPr>
          <w:rFonts w:ascii="Courier New" w:hAnsi="Courier New" w:cs="Courier New"/>
          <w:sz w:val="20"/>
          <w:szCs w:val="20"/>
        </w:rPr>
        <w:t xml:space="preserve"> </w:t>
      </w:r>
      <w:r>
        <w:rPr>
          <w:rFonts w:ascii="Courier New" w:hAnsi="Courier New" w:cs="Courier New"/>
          <w:color w:val="3F5FBF"/>
          <w:sz w:val="20"/>
          <w:szCs w:val="20"/>
        </w:rPr>
        <w:t>args</w:t>
      </w:r>
    </w:p>
    <w:p>
      <w:pPr>
        <w:jc w:val="left"/>
        <w:rPr>
          <w:rFonts w:ascii="Courier New" w:hAnsi="Courier New" w:cs="Courier New"/>
          <w:color w:val="3F5FBF"/>
          <w:sz w:val="20"/>
          <w:szCs w:val="20"/>
        </w:rPr>
      </w:pPr>
      <w:r>
        <w:rPr>
          <w:rFonts w:ascii="Courier New" w:hAnsi="Courier New" w:cs="Courier New"/>
          <w:sz w:val="20"/>
          <w:szCs w:val="20"/>
        </w:rPr>
        <w:tab/>
      </w:r>
      <w:r>
        <w:rPr>
          <w:rFonts w:ascii="Courier New" w:hAnsi="Courier New" w:cs="Courier New"/>
          <w:sz w:val="20"/>
          <w:szCs w:val="20"/>
        </w:rPr>
        <w:t xml:space="preserve"> </w:t>
      </w:r>
      <w:r>
        <w:rPr>
          <w:rFonts w:ascii="Courier New" w:hAnsi="Courier New" w:cs="Courier New"/>
          <w:color w:val="3F5FBF"/>
          <w:sz w:val="20"/>
          <w:szCs w:val="20"/>
        </w:rPr>
        <w:t>*/</w:t>
      </w:r>
    </w:p>
    <w:p>
      <w:pPr>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b/>
          <w:bCs/>
          <w:color w:val="7F0055"/>
          <w:sz w:val="20"/>
          <w:szCs w:val="20"/>
        </w:rPr>
        <w:t>public</w:t>
      </w:r>
      <w:r>
        <w:rPr>
          <w:rFonts w:ascii="Courier New" w:hAnsi="Courier New" w:cs="Courier New"/>
          <w:sz w:val="20"/>
          <w:szCs w:val="20"/>
        </w:rPr>
        <w:t xml:space="preserve"> </w:t>
      </w:r>
      <w:r>
        <w:rPr>
          <w:rFonts w:ascii="Courier New" w:hAnsi="Courier New" w:cs="Courier New"/>
          <w:b/>
          <w:bCs/>
          <w:color w:val="7F0055"/>
          <w:sz w:val="20"/>
          <w:szCs w:val="20"/>
        </w:rPr>
        <w:t>static</w:t>
      </w:r>
      <w:r>
        <w:rPr>
          <w:rFonts w:ascii="Courier New" w:hAnsi="Courier New" w:cs="Courier New"/>
          <w:sz w:val="20"/>
          <w:szCs w:val="20"/>
        </w:rPr>
        <w:t xml:space="preserve"> </w:t>
      </w:r>
      <w:r>
        <w:rPr>
          <w:rFonts w:ascii="Courier New" w:hAnsi="Courier New" w:cs="Courier New"/>
          <w:b/>
          <w:bCs/>
          <w:color w:val="7F0055"/>
          <w:sz w:val="20"/>
          <w:szCs w:val="20"/>
        </w:rPr>
        <w:t>void</w:t>
      </w:r>
      <w:r>
        <w:rPr>
          <w:rFonts w:ascii="Courier New" w:hAnsi="Courier New" w:cs="Courier New"/>
          <w:sz w:val="20"/>
          <w:szCs w:val="20"/>
        </w:rPr>
        <w:t xml:space="preserve"> main(String[] args) {</w:t>
      </w:r>
    </w:p>
    <w:p>
      <w:pPr>
        <w:jc w:val="left"/>
        <w:rPr>
          <w:rFonts w:ascii="Courier New" w:hAnsi="Courier New" w:cs="Courier New"/>
          <w:color w:val="3F7F5F"/>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pPr>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 xml:space="preserve">Connection cn = </w:t>
      </w:r>
      <w:r>
        <w:rPr>
          <w:rFonts w:ascii="Courier New" w:hAnsi="Courier New" w:cs="Courier New"/>
          <w:b/>
          <w:bCs/>
          <w:color w:val="7F0055"/>
          <w:sz w:val="20"/>
          <w:szCs w:val="20"/>
        </w:rPr>
        <w:t>null</w:t>
      </w:r>
      <w:r>
        <w:rPr>
          <w:rFonts w:ascii="Courier New" w:hAnsi="Courier New" w:cs="Courier New"/>
          <w:sz w:val="20"/>
          <w:szCs w:val="20"/>
        </w:rPr>
        <w:t>;</w:t>
      </w:r>
    </w:p>
    <w:p>
      <w:pPr>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 xml:space="preserve">CallableStatement cstmt = </w:t>
      </w:r>
      <w:r>
        <w:rPr>
          <w:rFonts w:ascii="Courier New" w:hAnsi="Courier New" w:cs="Courier New"/>
          <w:b/>
          <w:bCs/>
          <w:color w:val="7F0055"/>
          <w:sz w:val="20"/>
          <w:szCs w:val="20"/>
        </w:rPr>
        <w:t>null</w:t>
      </w:r>
      <w:r>
        <w:rPr>
          <w:rFonts w:ascii="Courier New" w:hAnsi="Courier New" w:cs="Courier New"/>
          <w:sz w:val="20"/>
          <w:szCs w:val="20"/>
        </w:rPr>
        <w:t>;</w:t>
      </w:r>
      <w:r>
        <w:rPr>
          <w:rFonts w:ascii="Courier New" w:hAnsi="Courier New" w:cs="Courier New"/>
          <w:sz w:val="20"/>
          <w:szCs w:val="20"/>
        </w:rPr>
        <w:tab/>
      </w:r>
      <w:r>
        <w:rPr>
          <w:rFonts w:ascii="Courier New" w:hAnsi="Courier New" w:cs="Courier New"/>
          <w:sz w:val="20"/>
          <w:szCs w:val="20"/>
        </w:rPr>
        <w:tab/>
      </w:r>
    </w:p>
    <w:p>
      <w:pPr>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b/>
          <w:bCs/>
          <w:color w:val="7F0055"/>
          <w:sz w:val="20"/>
          <w:szCs w:val="20"/>
        </w:rPr>
        <w:t>try</w:t>
      </w:r>
      <w:r>
        <w:rPr>
          <w:rFonts w:ascii="Courier New" w:hAnsi="Courier New" w:cs="Courier New"/>
          <w:sz w:val="20"/>
          <w:szCs w:val="20"/>
        </w:rPr>
        <w:t xml:space="preserve"> {</w:t>
      </w:r>
    </w:p>
    <w:p>
      <w:pPr>
        <w:jc w:val="left"/>
        <w:rPr>
          <w:rFonts w:ascii="Courier New" w:hAnsi="Courier New" w:cs="Courier New"/>
          <w:color w:val="3F7F5F"/>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3F7F5F"/>
          <w:sz w:val="20"/>
          <w:szCs w:val="20"/>
        </w:rPr>
        <w:t>//这里最好不要这么干，因为驱动名写死在程序中了</w:t>
      </w:r>
    </w:p>
    <w:p>
      <w:pPr>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Class.</w:t>
      </w:r>
      <w:r>
        <w:rPr>
          <w:rFonts w:ascii="Courier New" w:hAnsi="Courier New" w:cs="Courier New"/>
          <w:i/>
          <w:iCs/>
          <w:sz w:val="20"/>
          <w:szCs w:val="20"/>
        </w:rPr>
        <w:t>forName</w:t>
      </w:r>
      <w:r>
        <w:rPr>
          <w:rFonts w:ascii="Courier New" w:hAnsi="Courier New" w:cs="Courier New"/>
          <w:sz w:val="20"/>
          <w:szCs w:val="20"/>
        </w:rPr>
        <w:t>(</w:t>
      </w:r>
      <w:r>
        <w:rPr>
          <w:rFonts w:ascii="Courier New" w:hAnsi="Courier New" w:cs="Courier New"/>
          <w:color w:val="2A00FF"/>
          <w:sz w:val="20"/>
          <w:szCs w:val="20"/>
        </w:rPr>
        <w:t>"com.mysql.jdbc.Driver"</w:t>
      </w:r>
      <w:r>
        <w:rPr>
          <w:rFonts w:ascii="Courier New" w:hAnsi="Courier New" w:cs="Courier New"/>
          <w:sz w:val="20"/>
          <w:szCs w:val="20"/>
        </w:rPr>
        <w:t>);</w:t>
      </w:r>
    </w:p>
    <w:p>
      <w:pPr>
        <w:jc w:val="left"/>
        <w:rPr>
          <w:rFonts w:ascii="Courier New" w:hAnsi="Courier New" w:cs="Courier New"/>
          <w:color w:val="3F7F5F"/>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3F7F5F"/>
          <w:sz w:val="20"/>
          <w:szCs w:val="20"/>
        </w:rPr>
        <w:t>//实际项目中，这里应用DataSource数据，如果用框架，</w:t>
      </w:r>
    </w:p>
    <w:p>
      <w:pPr>
        <w:jc w:val="left"/>
        <w:rPr>
          <w:rFonts w:ascii="Courier New" w:hAnsi="Courier New" w:cs="Courier New"/>
          <w:color w:val="3F7F5F"/>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3F7F5F"/>
          <w:sz w:val="20"/>
          <w:szCs w:val="20"/>
        </w:rPr>
        <w:t>//这个数据源不需要我们编码创建，我们只需Datasource ds = context.lookup()</w:t>
      </w:r>
    </w:p>
    <w:p>
      <w:pPr>
        <w:jc w:val="left"/>
        <w:rPr>
          <w:rFonts w:ascii="Courier New" w:hAnsi="Courier New" w:cs="Courier New"/>
          <w:color w:val="3F7F5F"/>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3F7F5F"/>
          <w:sz w:val="20"/>
          <w:szCs w:val="20"/>
        </w:rPr>
        <w:t>//cn = ds.getConnection();</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p>
    <w:p>
      <w:pPr>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cn = DriverManager.</w:t>
      </w:r>
      <w:r>
        <w:rPr>
          <w:rFonts w:ascii="Courier New" w:hAnsi="Courier New" w:cs="Courier New"/>
          <w:i/>
          <w:iCs/>
          <w:sz w:val="20"/>
          <w:szCs w:val="20"/>
        </w:rPr>
        <w:t>getConnection</w:t>
      </w:r>
      <w:r>
        <w:rPr>
          <w:rFonts w:ascii="Courier New" w:hAnsi="Courier New" w:cs="Courier New"/>
          <w:sz w:val="20"/>
          <w:szCs w:val="20"/>
        </w:rPr>
        <w:t>(</w:t>
      </w:r>
      <w:r>
        <w:rPr>
          <w:rFonts w:ascii="Courier New" w:hAnsi="Courier New" w:cs="Courier New"/>
          <w:color w:val="2A00FF"/>
          <w:sz w:val="20"/>
          <w:szCs w:val="20"/>
        </w:rPr>
        <w:t>"jdbc:mysql:///test"</w:t>
      </w:r>
      <w:r>
        <w:rPr>
          <w:rFonts w:ascii="Courier New" w:hAnsi="Courier New" w:cs="Courier New"/>
          <w:sz w:val="20"/>
          <w:szCs w:val="20"/>
        </w:rPr>
        <w:t>,</w:t>
      </w:r>
      <w:r>
        <w:rPr>
          <w:rFonts w:ascii="Courier New" w:hAnsi="Courier New" w:cs="Courier New"/>
          <w:color w:val="2A00FF"/>
          <w:sz w:val="20"/>
          <w:szCs w:val="20"/>
        </w:rPr>
        <w:t>"root"</w:t>
      </w:r>
      <w:r>
        <w:rPr>
          <w:rFonts w:ascii="Courier New" w:hAnsi="Courier New" w:cs="Courier New"/>
          <w:sz w:val="20"/>
          <w:szCs w:val="20"/>
        </w:rPr>
        <w:t>,</w:t>
      </w:r>
      <w:r>
        <w:rPr>
          <w:rFonts w:ascii="Courier New" w:hAnsi="Courier New" w:cs="Courier New"/>
          <w:color w:val="2A00FF"/>
          <w:sz w:val="20"/>
          <w:szCs w:val="20"/>
        </w:rPr>
        <w:t>"root"</w:t>
      </w:r>
      <w:r>
        <w:rPr>
          <w:rFonts w:ascii="Courier New" w:hAnsi="Courier New" w:cs="Courier New"/>
          <w:sz w:val="20"/>
          <w:szCs w:val="20"/>
        </w:rPr>
        <w:t>);</w:t>
      </w:r>
    </w:p>
    <w:p>
      <w:pPr>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cstmt = cn.</w:t>
      </w:r>
      <w:r>
        <w:rPr>
          <w:rFonts w:ascii="Courier New" w:hAnsi="Courier New" w:cs="Courier New"/>
          <w:color w:val="FF0000"/>
          <w:sz w:val="20"/>
          <w:szCs w:val="20"/>
        </w:rPr>
        <w:t>prepareCall</w:t>
      </w:r>
      <w:r>
        <w:rPr>
          <w:rFonts w:ascii="Courier New" w:hAnsi="Courier New" w:cs="Courier New"/>
          <w:sz w:val="20"/>
          <w:szCs w:val="20"/>
        </w:rPr>
        <w:t>(</w:t>
      </w:r>
      <w:r>
        <w:rPr>
          <w:rFonts w:ascii="Courier New" w:hAnsi="Courier New" w:cs="Courier New"/>
          <w:color w:val="2A00FF"/>
          <w:sz w:val="20"/>
          <w:szCs w:val="20"/>
        </w:rPr>
        <w:t>"{call insert_Student(?,?,?)}"</w:t>
      </w:r>
      <w:r>
        <w:rPr>
          <w:rFonts w:ascii="Courier New" w:hAnsi="Courier New" w:cs="Courier New"/>
          <w:sz w:val="20"/>
          <w:szCs w:val="20"/>
        </w:rPr>
        <w:t>);</w:t>
      </w:r>
    </w:p>
    <w:p>
      <w:pPr>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cstmt.</w:t>
      </w:r>
      <w:r>
        <w:rPr>
          <w:rFonts w:ascii="Courier New" w:hAnsi="Courier New" w:cs="Courier New"/>
          <w:color w:val="FF0000"/>
          <w:sz w:val="20"/>
          <w:szCs w:val="20"/>
        </w:rPr>
        <w:t>registerOutParameter</w:t>
      </w:r>
      <w:r>
        <w:rPr>
          <w:rFonts w:ascii="Courier New" w:hAnsi="Courier New" w:cs="Courier New"/>
          <w:sz w:val="20"/>
          <w:szCs w:val="20"/>
        </w:rPr>
        <w:t>(3,Types.</w:t>
      </w:r>
      <w:r>
        <w:rPr>
          <w:rFonts w:ascii="Courier New" w:hAnsi="Courier New" w:cs="Courier New"/>
          <w:i/>
          <w:iCs/>
          <w:color w:val="0000C0"/>
          <w:sz w:val="20"/>
          <w:szCs w:val="20"/>
        </w:rPr>
        <w:t>INTEGER</w:t>
      </w:r>
      <w:r>
        <w:rPr>
          <w:rFonts w:ascii="Courier New" w:hAnsi="Courier New" w:cs="Courier New"/>
          <w:sz w:val="20"/>
          <w:szCs w:val="20"/>
        </w:rPr>
        <w:t>);</w:t>
      </w:r>
    </w:p>
    <w:p>
      <w:pPr>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 xml:space="preserve">cstmt.setString(1, </w:t>
      </w:r>
      <w:r>
        <w:rPr>
          <w:rFonts w:ascii="Courier New" w:hAnsi="Courier New" w:cs="Courier New"/>
          <w:color w:val="2A00FF"/>
          <w:sz w:val="20"/>
          <w:szCs w:val="20"/>
        </w:rPr>
        <w:t>"wangwu"</w:t>
      </w:r>
      <w:r>
        <w:rPr>
          <w:rFonts w:ascii="Courier New" w:hAnsi="Courier New" w:cs="Courier New"/>
          <w:sz w:val="20"/>
          <w:szCs w:val="20"/>
        </w:rPr>
        <w:t>);</w:t>
      </w:r>
    </w:p>
    <w:p>
      <w:pPr>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cstmt.setInt(2, 25);</w:t>
      </w:r>
    </w:p>
    <w:p>
      <w:pPr>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cstmt.execute();</w:t>
      </w:r>
    </w:p>
    <w:p>
      <w:pPr>
        <w:jc w:val="left"/>
        <w:rPr>
          <w:rFonts w:ascii="Courier New" w:hAnsi="Courier New" w:cs="Courier New"/>
          <w:color w:val="3F7F5F"/>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3F7F5F"/>
          <w:sz w:val="20"/>
          <w:szCs w:val="20"/>
        </w:rPr>
        <w:t>//get第几个，不同的数据库不一样，建议不写</w:t>
      </w:r>
    </w:p>
    <w:p>
      <w:pPr>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System.</w:t>
      </w:r>
      <w:r>
        <w:rPr>
          <w:rFonts w:ascii="Courier New" w:hAnsi="Courier New" w:cs="Courier New"/>
          <w:i/>
          <w:iCs/>
          <w:color w:val="0000C0"/>
          <w:sz w:val="20"/>
          <w:szCs w:val="20"/>
        </w:rPr>
        <w:t>out</w:t>
      </w:r>
      <w:r>
        <w:rPr>
          <w:rFonts w:ascii="Courier New" w:hAnsi="Courier New" w:cs="Courier New"/>
          <w:sz w:val="20"/>
          <w:szCs w:val="20"/>
        </w:rPr>
        <w:t>.println(cstmt.getString(3));</w:t>
      </w:r>
    </w:p>
    <w:p>
      <w:pPr>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 xml:space="preserve">} </w:t>
      </w:r>
      <w:r>
        <w:rPr>
          <w:rFonts w:ascii="Courier New" w:hAnsi="Courier New" w:cs="Courier New"/>
          <w:b/>
          <w:bCs/>
          <w:color w:val="7F0055"/>
          <w:sz w:val="20"/>
          <w:szCs w:val="20"/>
        </w:rPr>
        <w:t>catch</w:t>
      </w:r>
      <w:r>
        <w:rPr>
          <w:rFonts w:ascii="Courier New" w:hAnsi="Courier New" w:cs="Courier New"/>
          <w:sz w:val="20"/>
          <w:szCs w:val="20"/>
        </w:rPr>
        <w:t xml:space="preserve"> (Exception e) {</w:t>
      </w:r>
    </w:p>
    <w:p>
      <w:pPr>
        <w:jc w:val="left"/>
        <w:rPr>
          <w:rFonts w:ascii="Courier New" w:hAnsi="Courier New" w:cs="Courier New"/>
          <w:color w:val="3F7F5F"/>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catch block</w:t>
      </w:r>
    </w:p>
    <w:p>
      <w:pPr>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e.printStackTrace();</w:t>
      </w:r>
    </w:p>
    <w:p>
      <w:pPr>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w:t>
      </w:r>
    </w:p>
    <w:p>
      <w:pPr>
        <w:jc w:val="left"/>
        <w:rPr>
          <w:rFonts w:ascii="Courier New" w:hAnsi="Courier New" w:cs="Courier New"/>
          <w:b/>
          <w:bCs/>
          <w:color w:val="7F0055"/>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b/>
          <w:bCs/>
          <w:color w:val="7F0055"/>
          <w:sz w:val="20"/>
          <w:szCs w:val="20"/>
        </w:rPr>
        <w:t>finally</w:t>
      </w:r>
    </w:p>
    <w:p>
      <w:pPr>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w:t>
      </w:r>
    </w:p>
    <w:p>
      <w:pPr>
        <w:jc w:val="left"/>
        <w:rPr>
          <w:rFonts w:ascii="Courier New" w:hAnsi="Courier New" w:cs="Courier New"/>
          <w:sz w:val="20"/>
          <w:szCs w:val="20"/>
        </w:rPr>
      </w:pPr>
    </w:p>
    <w:p>
      <w:pPr>
        <w:jc w:val="left"/>
        <w:rPr>
          <w:rFonts w:ascii="Courier New" w:hAnsi="Courier New" w:cs="Courier New"/>
          <w:color w:val="3F7F5F"/>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3F7F5F"/>
          <w:sz w:val="20"/>
          <w:szCs w:val="20"/>
        </w:rPr>
        <w:t>/*try{cstmt.close();}catch(Exception e){}</w:t>
      </w:r>
    </w:p>
    <w:p>
      <w:pPr>
        <w:jc w:val="left"/>
        <w:rPr>
          <w:rFonts w:ascii="Courier New" w:hAnsi="Courier New" w:cs="Courier New"/>
          <w:color w:val="3F7F5F"/>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try{cn.close();}catch(Exception e){}*/</w:t>
      </w:r>
    </w:p>
    <w:p>
      <w:pPr>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b/>
          <w:bCs/>
          <w:color w:val="7F0055"/>
          <w:sz w:val="20"/>
          <w:szCs w:val="20"/>
        </w:rPr>
        <w:t>try</w:t>
      </w:r>
      <w:r>
        <w:rPr>
          <w:rFonts w:ascii="Courier New" w:hAnsi="Courier New" w:cs="Courier New"/>
          <w:sz w:val="20"/>
          <w:szCs w:val="20"/>
        </w:rPr>
        <w:t xml:space="preserve"> {</w:t>
      </w:r>
    </w:p>
    <w:p>
      <w:pPr>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b/>
          <w:bCs/>
          <w:color w:val="7F0055"/>
          <w:sz w:val="20"/>
          <w:szCs w:val="20"/>
        </w:rPr>
        <w:t>if</w:t>
      </w:r>
      <w:r>
        <w:rPr>
          <w:rFonts w:ascii="Courier New" w:hAnsi="Courier New" w:cs="Courier New"/>
          <w:sz w:val="20"/>
          <w:szCs w:val="20"/>
        </w:rPr>
        <w:t xml:space="preserve">(cstmt != </w:t>
      </w:r>
      <w:r>
        <w:rPr>
          <w:rFonts w:ascii="Courier New" w:hAnsi="Courier New" w:cs="Courier New"/>
          <w:b/>
          <w:bCs/>
          <w:color w:val="7F0055"/>
          <w:sz w:val="20"/>
          <w:szCs w:val="20"/>
        </w:rPr>
        <w:t>null</w:t>
      </w:r>
      <w:r>
        <w:rPr>
          <w:rFonts w:ascii="Courier New" w:hAnsi="Courier New" w:cs="Courier New"/>
          <w:sz w:val="20"/>
          <w:szCs w:val="20"/>
        </w:rPr>
        <w:t>)</w:t>
      </w:r>
    </w:p>
    <w:p>
      <w:pPr>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cstmt.close();</w:t>
      </w:r>
    </w:p>
    <w:p>
      <w:pPr>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b/>
          <w:bCs/>
          <w:color w:val="7F0055"/>
          <w:sz w:val="20"/>
          <w:szCs w:val="20"/>
        </w:rPr>
        <w:t>if</w:t>
      </w:r>
      <w:r>
        <w:rPr>
          <w:rFonts w:ascii="Courier New" w:hAnsi="Courier New" w:cs="Courier New"/>
          <w:sz w:val="20"/>
          <w:szCs w:val="20"/>
        </w:rPr>
        <w:t xml:space="preserve">(cn != </w:t>
      </w:r>
      <w:r>
        <w:rPr>
          <w:rFonts w:ascii="Courier New" w:hAnsi="Courier New" w:cs="Courier New"/>
          <w:b/>
          <w:bCs/>
          <w:color w:val="7F0055"/>
          <w:sz w:val="20"/>
          <w:szCs w:val="20"/>
        </w:rPr>
        <w:t>null</w:t>
      </w:r>
      <w:r>
        <w:rPr>
          <w:rFonts w:ascii="Courier New" w:hAnsi="Courier New" w:cs="Courier New"/>
          <w:sz w:val="20"/>
          <w:szCs w:val="20"/>
        </w:rPr>
        <w: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
    <w:p>
      <w:pPr>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cn.close();</w:t>
      </w:r>
    </w:p>
    <w:p>
      <w:pPr>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 xml:space="preserve">} </w:t>
      </w:r>
      <w:r>
        <w:rPr>
          <w:rFonts w:ascii="Courier New" w:hAnsi="Courier New" w:cs="Courier New"/>
          <w:b/>
          <w:bCs/>
          <w:color w:val="7F0055"/>
          <w:sz w:val="20"/>
          <w:szCs w:val="20"/>
        </w:rPr>
        <w:t>catch</w:t>
      </w:r>
      <w:r>
        <w:rPr>
          <w:rFonts w:ascii="Courier New" w:hAnsi="Courier New" w:cs="Courier New"/>
          <w:sz w:val="20"/>
          <w:szCs w:val="20"/>
        </w:rPr>
        <w:t xml:space="preserve"> (SQLException e) {</w:t>
      </w:r>
    </w:p>
    <w:p>
      <w:pPr>
        <w:jc w:val="left"/>
        <w:rPr>
          <w:rFonts w:ascii="Courier New" w:hAnsi="Courier New" w:cs="Courier New"/>
          <w:color w:val="3F7F5F"/>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catch block</w:t>
      </w:r>
    </w:p>
    <w:p>
      <w:pPr>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e.printStackTrace();</w:t>
      </w:r>
    </w:p>
    <w:p>
      <w:pPr>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w:t>
      </w:r>
    </w:p>
    <w:p>
      <w:pPr>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w:t>
      </w:r>
    </w:p>
    <w:p>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w:t>
      </w:r>
    </w:p>
    <w:p/>
    <w:p>
      <w:pPr>
        <w:pStyle w:val="4"/>
      </w:pPr>
      <w:r>
        <w:t>2.3.9常用SQL</w:t>
      </w:r>
    </w:p>
    <w:p>
      <w:r>
        <w:t>略</w:t>
      </w:r>
    </w:p>
    <w:p>
      <w:pPr>
        <w:pStyle w:val="4"/>
      </w:pPr>
      <w:r>
        <w:t>2.3.10简单说一下你对jdbc的理解？</w:t>
      </w:r>
    </w:p>
    <w:p>
      <w:r>
        <w:t>Java database connection java数据库连接.数据库管理系统(mysql oracle等)是很多，每个数据库管理系统支持的命令是不一样的。</w:t>
      </w:r>
    </w:p>
    <w:p/>
    <w:p>
      <w:r>
        <w:t>Java只定义接口，让数据库厂商自己实现接口，对于我们者而言。只需要导入对应厂商开发的实现即可。然后以接口方式进行调用.(mysql + mysql驱动（实现）+jdbc)</w:t>
      </w:r>
    </w:p>
    <w:p/>
    <w:p>
      <w:r>
        <w:drawing>
          <wp:inline distT="0" distB="0" distL="114300" distR="114300">
            <wp:extent cx="5273040" cy="2361565"/>
            <wp:effectExtent l="0" t="0" r="1016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3040" cy="2361565"/>
                    </a:xfrm>
                    <a:prstGeom prst="rect">
                      <a:avLst/>
                    </a:prstGeom>
                    <a:noFill/>
                    <a:ln w="12700">
                      <a:noFill/>
                    </a:ln>
                  </pic:spPr>
                </pic:pic>
              </a:graphicData>
            </a:graphic>
          </wp:inline>
        </w:drawing>
      </w:r>
    </w:p>
    <w:p>
      <w:pPr>
        <w:pStyle w:val="4"/>
      </w:pPr>
      <w:r>
        <w:t>2.3.11 写一个简单的jdbc的程序。写一个访问oracle数据的jdbc程序?</w:t>
      </w:r>
    </w:p>
    <w:p>
      <w:pPr>
        <w:rPr>
          <w:color w:val="FF0000"/>
        </w:rPr>
      </w:pPr>
      <w:r>
        <w:rPr>
          <w:color w:val="FF0000"/>
        </w:rPr>
        <w:t>贾琏欲执事</w:t>
      </w:r>
    </w:p>
    <w:p>
      <w:pPr>
        <w:ind w:firstLine="420"/>
        <w:rPr>
          <w:color w:val="FF0000"/>
        </w:rPr>
      </w:pPr>
      <w:r>
        <w:rPr>
          <w:color w:val="FF0000"/>
        </w:rPr>
        <w:t>加载驱动(com.mysql.jdbc.Driver,oracle.jdbc.driver.OracleDriver)</w:t>
      </w:r>
    </w:p>
    <w:p>
      <w:pPr>
        <w:ind w:firstLine="420"/>
        <w:rPr>
          <w:color w:val="FF0000"/>
        </w:rPr>
      </w:pPr>
      <w:r>
        <w:rPr>
          <w:color w:val="FF0000"/>
        </w:rPr>
        <w:t>获取连接(DriverManager.getConnection(url,usernam,passord))</w:t>
      </w:r>
    </w:p>
    <w:p>
      <w:pPr>
        <w:ind w:firstLine="420"/>
        <w:jc w:val="left"/>
      </w:pPr>
      <w:r>
        <w:rPr>
          <w:color w:val="FF0000"/>
        </w:rPr>
        <w:t xml:space="preserve">设置参数  </w:t>
      </w:r>
      <w:r>
        <w:t xml:space="preserve">Statement PreparedStatement </w:t>
      </w:r>
    </w:p>
    <w:p>
      <w:pPr>
        <w:ind w:firstLine="420"/>
        <w:jc w:val="left"/>
        <w:rPr>
          <w:rFonts w:ascii="Courier New" w:hAnsi="Courier New" w:cs="Courier New"/>
          <w:sz w:val="20"/>
          <w:szCs w:val="20"/>
        </w:rPr>
      </w:pPr>
      <w:r>
        <w:rPr>
          <w:rFonts w:hint="eastAsia" w:ascii="Courier New" w:hAnsi="Courier New" w:cs="Courier New"/>
          <w:sz w:val="20"/>
          <w:szCs w:val="20"/>
        </w:rPr>
        <w:t xml:space="preserve">           </w:t>
      </w:r>
      <w:r>
        <w:rPr>
          <w:rFonts w:ascii="Courier New" w:hAnsi="Courier New" w:cs="Courier New"/>
          <w:sz w:val="20"/>
          <w:szCs w:val="20"/>
        </w:rPr>
        <w:t>cstmt.set</w:t>
      </w:r>
      <w:r>
        <w:rPr>
          <w:rFonts w:hint="eastAsia" w:ascii="Courier New" w:hAnsi="Courier New" w:cs="Courier New"/>
          <w:sz w:val="20"/>
          <w:szCs w:val="20"/>
        </w:rPr>
        <w:t>XXX</w:t>
      </w:r>
      <w:r>
        <w:rPr>
          <w:rFonts w:ascii="Courier New" w:hAnsi="Courier New" w:cs="Courier New"/>
          <w:sz w:val="20"/>
          <w:szCs w:val="20"/>
        </w:rPr>
        <w:t>(</w:t>
      </w:r>
      <w:r>
        <w:rPr>
          <w:rFonts w:hint="eastAsia" w:ascii="Courier New" w:hAnsi="Courier New" w:cs="Courier New"/>
          <w:sz w:val="20"/>
          <w:szCs w:val="20"/>
        </w:rPr>
        <w:t>index</w:t>
      </w:r>
      <w:r>
        <w:rPr>
          <w:rFonts w:ascii="Courier New" w:hAnsi="Courier New" w:cs="Courier New"/>
          <w:sz w:val="20"/>
          <w:szCs w:val="20"/>
        </w:rPr>
        <w:t xml:space="preserve">, </w:t>
      </w:r>
      <w:r>
        <w:rPr>
          <w:rFonts w:hint="eastAsia" w:ascii="Courier New" w:hAnsi="Courier New" w:cs="Courier New"/>
          <w:sz w:val="20"/>
          <w:szCs w:val="20"/>
        </w:rPr>
        <w:t>value</w:t>
      </w:r>
      <w:r>
        <w:rPr>
          <w:rFonts w:ascii="Courier New" w:hAnsi="Courier New" w:cs="Courier New"/>
          <w:sz w:val="20"/>
          <w:szCs w:val="20"/>
        </w:rPr>
        <w:t>);</w:t>
      </w:r>
    </w:p>
    <w:p>
      <w:pPr>
        <w:ind w:firstLine="420"/>
        <w:rPr>
          <w:color w:val="FF0000"/>
        </w:rPr>
      </w:pPr>
      <w:r>
        <w:rPr>
          <w:color w:val="FF0000"/>
        </w:rPr>
        <w:t>执行   executeQuery executeUpdate</w:t>
      </w:r>
    </w:p>
    <w:p>
      <w:pPr>
        <w:ind w:firstLine="420"/>
        <w:rPr>
          <w:color w:val="FF0000"/>
        </w:rPr>
      </w:pPr>
      <w:r>
        <w:rPr>
          <w:color w:val="FF0000"/>
        </w:rPr>
        <w:t>释放连接(是否连接要从小到大，必须放到finnaly)</w:t>
      </w:r>
    </w:p>
    <w:p/>
    <w:p>
      <w:pPr>
        <w:pStyle w:val="4"/>
      </w:pPr>
      <w:r>
        <w:t>2.3.12 JDBC中的PreparedStatement相比Statement的好处</w:t>
      </w:r>
    </w:p>
    <w:p>
      <w:pPr>
        <w:rPr>
          <w:color w:val="FF0000"/>
        </w:rPr>
      </w:pPr>
      <w:r>
        <w:rPr>
          <w:color w:val="FF0000"/>
        </w:rPr>
        <w:t>大多数我们都使用PreparedStatement代替Statement</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78" w:lineRule="atLeast"/>
        <w:jc w:val="left"/>
        <w:rPr>
          <w:rFonts w:ascii="Verdana" w:hAnsi="Verdana" w:cs="Verdana"/>
          <w:color w:val="333333"/>
          <w:szCs w:val="21"/>
        </w:rPr>
      </w:pPr>
      <w:r>
        <w:rPr>
          <w:rFonts w:ascii="Verdana" w:hAnsi="Verdana" w:eastAsia="宋体" w:cs="Verdana"/>
          <w:color w:val="FF0000"/>
          <w:szCs w:val="21"/>
          <w:shd w:val="clear" w:fill="FFFFFF"/>
        </w:rPr>
        <w:t>1：PreparedStatement是预编译的，比Statement速度快</w:t>
      </w:r>
      <w:r>
        <w:rPr>
          <w:rFonts w:ascii="Verdana" w:hAnsi="Verdana" w:eastAsia="宋体" w:cs="Verdana"/>
          <w:color w:val="333333"/>
          <w:szCs w:val="21"/>
          <w:shd w:val="clear" w:fill="FFFFFF"/>
        </w:rPr>
        <w:t> </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78" w:lineRule="atLeast"/>
        <w:jc w:val="left"/>
        <w:rPr>
          <w:rFonts w:ascii="Verdana" w:hAnsi="Verdana" w:cs="Verdana"/>
          <w:color w:val="333333"/>
          <w:szCs w:val="21"/>
        </w:rPr>
      </w:pPr>
      <w:r>
        <w:rPr>
          <w:rFonts w:ascii="Verdana" w:hAnsi="Verdana" w:eastAsia="宋体" w:cs="Verdana"/>
          <w:color w:val="FF0000"/>
          <w:szCs w:val="21"/>
          <w:shd w:val="clear" w:fill="FFFFFF"/>
        </w:rPr>
        <w:t>2：代码的可读性和可维护性</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78" w:lineRule="atLeast"/>
        <w:jc w:val="left"/>
        <w:rPr>
          <w:rFonts w:ascii="Verdana" w:hAnsi="Verdana" w:cs="Verdana"/>
          <w:color w:val="333333"/>
          <w:szCs w:val="21"/>
        </w:rPr>
      </w:pPr>
      <w:r>
        <w:rPr>
          <w:rFonts w:ascii="Verdana" w:hAnsi="Verdana" w:eastAsia="宋体" w:cs="Verdana"/>
          <w:color w:val="FF0000"/>
          <w:szCs w:val="21"/>
          <w:shd w:val="clear" w:fill="FFFFFF"/>
        </w:rPr>
        <w:t>虽然用PreparedStatement来代替Statement会使代码多出几行,但这样的代码无论从可读性还是可维护性上来说.都比直接用Statement的代码高很多档次：</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78" w:lineRule="atLeast"/>
        <w:jc w:val="left"/>
        <w:rPr>
          <w:rFonts w:ascii="Verdana" w:hAnsi="Verdana" w:cs="Verdana"/>
          <w:color w:val="333333"/>
          <w:szCs w:val="21"/>
        </w:rPr>
      </w:pPr>
      <w:r>
        <w:rPr>
          <w:rFonts w:ascii="Verdana" w:hAnsi="Verdana" w:eastAsia="宋体" w:cs="Verdana"/>
          <w:color w:val="333333"/>
          <w:szCs w:val="21"/>
          <w:shd w:val="clear" w:fill="FFFFFF"/>
        </w:rPr>
        <w:t>stmt.executeUpdate("insert into tb_name (col1,col2,col2,col4) values ('"+var1+"','"+var2+"',"+var3+",'"+var4+"')"); </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78" w:lineRule="atLeast"/>
        <w:jc w:val="left"/>
        <w:rPr>
          <w:rFonts w:ascii="Verdana" w:hAnsi="Verdana" w:cs="Verdana"/>
          <w:color w:val="333333"/>
          <w:szCs w:val="21"/>
        </w:rPr>
      </w:pPr>
      <w:r>
        <w:rPr>
          <w:rFonts w:ascii="Verdana" w:hAnsi="Verdana" w:eastAsia="宋体" w:cs="Verdana"/>
          <w:color w:val="333333"/>
          <w:szCs w:val="21"/>
          <w:shd w:val="clear" w:fill="FFFFFF"/>
        </w:rPr>
        <w:t>perstmt = con.prepareStatement("insert into tb_name (col1,col2,col2,col4) values (?,?,?,?)");</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78" w:lineRule="atLeast"/>
        <w:jc w:val="left"/>
        <w:rPr>
          <w:rFonts w:ascii="Verdana" w:hAnsi="Verdana" w:cs="Verdana"/>
          <w:color w:val="333333"/>
          <w:szCs w:val="21"/>
        </w:rPr>
      </w:pPr>
      <w:r>
        <w:rPr>
          <w:rFonts w:ascii="Verdana" w:hAnsi="Verdana" w:eastAsia="宋体" w:cs="Verdana"/>
          <w:color w:val="333333"/>
          <w:szCs w:val="21"/>
          <w:shd w:val="clear" w:fill="FFFFFF"/>
        </w:rPr>
        <w:t>perstmt.setString(1,var1);</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78" w:lineRule="atLeast"/>
        <w:jc w:val="left"/>
        <w:rPr>
          <w:rFonts w:ascii="Verdana" w:hAnsi="Verdana" w:cs="Verdana"/>
          <w:color w:val="333333"/>
          <w:szCs w:val="21"/>
        </w:rPr>
      </w:pPr>
      <w:r>
        <w:rPr>
          <w:rFonts w:ascii="Verdana" w:hAnsi="Verdana" w:eastAsia="宋体" w:cs="Verdana"/>
          <w:color w:val="333333"/>
          <w:szCs w:val="21"/>
          <w:shd w:val="clear" w:fill="FFFFFF"/>
        </w:rPr>
        <w:t>perstmt.setString(2,var2);</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78" w:lineRule="atLeast"/>
        <w:jc w:val="left"/>
        <w:rPr>
          <w:rFonts w:ascii="Verdana" w:hAnsi="Verdana" w:cs="Verdana"/>
          <w:color w:val="333333"/>
          <w:szCs w:val="21"/>
        </w:rPr>
      </w:pPr>
      <w:r>
        <w:rPr>
          <w:rFonts w:ascii="Verdana" w:hAnsi="Verdana" w:eastAsia="宋体" w:cs="Verdana"/>
          <w:color w:val="333333"/>
          <w:szCs w:val="21"/>
          <w:shd w:val="clear" w:fill="FFFFFF"/>
        </w:rPr>
        <w:t>perstmt.setString(3,var3);</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78" w:lineRule="atLeast"/>
        <w:jc w:val="left"/>
        <w:rPr>
          <w:rFonts w:ascii="Verdana" w:hAnsi="Verdana" w:cs="Verdana"/>
          <w:color w:val="333333"/>
          <w:szCs w:val="21"/>
        </w:rPr>
      </w:pPr>
      <w:r>
        <w:rPr>
          <w:rFonts w:ascii="Verdana" w:hAnsi="Verdana" w:eastAsia="宋体" w:cs="Verdana"/>
          <w:color w:val="333333"/>
          <w:szCs w:val="21"/>
          <w:shd w:val="clear" w:fill="FFFFFF"/>
        </w:rPr>
        <w:t>perstmt.setString(4,var4);</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78" w:lineRule="atLeast"/>
        <w:jc w:val="left"/>
        <w:rPr>
          <w:rFonts w:ascii="Verdana" w:hAnsi="Verdana" w:cs="Verdana"/>
          <w:color w:val="333333"/>
          <w:szCs w:val="21"/>
        </w:rPr>
      </w:pPr>
      <w:r>
        <w:rPr>
          <w:rFonts w:ascii="Verdana" w:hAnsi="Verdana" w:eastAsia="宋体" w:cs="Verdana"/>
          <w:color w:val="333333"/>
          <w:szCs w:val="21"/>
          <w:shd w:val="clear" w:fill="FFFFFF"/>
        </w:rPr>
        <w:t>perstmt.executeUpdate();</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78" w:lineRule="atLeast"/>
        <w:jc w:val="left"/>
        <w:rPr>
          <w:rFonts w:ascii="Verdana" w:hAnsi="Verdana" w:cs="Verdana"/>
          <w:color w:val="333333"/>
          <w:szCs w:val="21"/>
        </w:rPr>
      </w:pPr>
      <w:r>
        <w:rPr>
          <w:rFonts w:ascii="Verdana" w:hAnsi="Verdana" w:eastAsia="宋体" w:cs="Verdana"/>
          <w:color w:val="333333"/>
          <w:szCs w:val="21"/>
          <w:shd w:val="clear" w:fill="FFFFFF"/>
        </w:rPr>
        <w:t>不用我多说,对于第一种方法，别说其他人去读你的代码，就是你自己过一段时间再去读,都会觉得伤心。</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78" w:lineRule="atLeast"/>
        <w:jc w:val="left"/>
        <w:rPr>
          <w:rFonts w:ascii="Verdana" w:hAnsi="Verdana" w:cs="Verdana"/>
          <w:color w:val="333333"/>
          <w:szCs w:val="21"/>
        </w:rPr>
      </w:pPr>
      <w:r>
        <w:rPr>
          <w:rFonts w:ascii="Verdana" w:hAnsi="Verdana" w:eastAsia="宋体" w:cs="Verdana"/>
          <w:color w:val="333333"/>
          <w:szCs w:val="21"/>
          <w:shd w:val="clear" w:fill="FFFFFF"/>
        </w:rPr>
        <w:t> </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78" w:lineRule="atLeast"/>
        <w:jc w:val="left"/>
        <w:rPr>
          <w:rFonts w:ascii="Verdana" w:hAnsi="Verdana" w:cs="Verdana"/>
          <w:color w:val="333333"/>
          <w:szCs w:val="21"/>
        </w:rPr>
      </w:pPr>
      <w:r>
        <w:rPr>
          <w:rFonts w:ascii="Verdana" w:hAnsi="Verdana" w:eastAsia="宋体" w:cs="Verdana"/>
          <w:color w:val="FF0000"/>
          <w:szCs w:val="21"/>
          <w:shd w:val="clear" w:fill="FFFFFF"/>
        </w:rPr>
        <w:t>3：安全性</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78" w:lineRule="atLeast"/>
        <w:jc w:val="left"/>
        <w:rPr>
          <w:rFonts w:ascii="Verdana" w:hAnsi="Verdana" w:cs="Verdana"/>
          <w:color w:val="333333"/>
          <w:szCs w:val="21"/>
        </w:rPr>
      </w:pPr>
      <w:r>
        <w:rPr>
          <w:rFonts w:ascii="Verdana" w:hAnsi="Verdana" w:eastAsia="宋体" w:cs="Verdana"/>
          <w:color w:val="FF0000"/>
          <w:szCs w:val="21"/>
          <w:shd w:val="clear" w:fill="FFFFFF"/>
        </w:rPr>
        <w:t>PreparedStatement可以防止SQL注入攻击，而Statement却不能。比如说：</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78" w:lineRule="atLeast"/>
        <w:jc w:val="left"/>
        <w:rPr>
          <w:rFonts w:ascii="Verdana" w:hAnsi="Verdana" w:cs="Verdana"/>
          <w:color w:val="333333"/>
          <w:szCs w:val="21"/>
        </w:rPr>
      </w:pPr>
      <w:r>
        <w:rPr>
          <w:rFonts w:ascii="Verdana" w:hAnsi="Verdana" w:eastAsia="宋体" w:cs="Verdana"/>
          <w:color w:val="333333"/>
          <w:szCs w:val="21"/>
          <w:shd w:val="clear" w:fill="FFFFFF"/>
        </w:rPr>
        <w:t>String sql = "select * from tb_name where name= '"+varname+"' and passwd='"+varpasswd+"'";</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78" w:lineRule="atLeast"/>
        <w:jc w:val="left"/>
        <w:rPr>
          <w:rFonts w:ascii="Verdana" w:hAnsi="Verdana" w:cs="Verdana"/>
          <w:color w:val="333333"/>
          <w:szCs w:val="21"/>
        </w:rPr>
      </w:pPr>
      <w:r>
        <w:rPr>
          <w:rFonts w:ascii="Verdana" w:hAnsi="Verdana" w:eastAsia="宋体" w:cs="Verdana"/>
          <w:color w:val="333333"/>
          <w:szCs w:val="21"/>
          <w:shd w:val="clear" w:fill="FFFFFF"/>
        </w:rPr>
        <w:t xml:space="preserve">如果我们把[' </w:t>
      </w:r>
      <w:r>
        <w:rPr>
          <w:rFonts w:ascii="Verdana" w:hAnsi="Verdana" w:eastAsia="宋体" w:cs="Verdana"/>
          <w:color w:val="FF0000"/>
          <w:szCs w:val="21"/>
          <w:shd w:val="clear" w:fill="FFFFFF"/>
        </w:rPr>
        <w:t>or '1' = '1</w:t>
      </w:r>
      <w:r>
        <w:rPr>
          <w:rFonts w:ascii="Verdana" w:hAnsi="Verdana" w:eastAsia="宋体" w:cs="Verdana"/>
          <w:color w:val="333333"/>
          <w:szCs w:val="21"/>
          <w:shd w:val="clear" w:fill="FFFFFF"/>
        </w:rPr>
        <w:t>]作为varpasswd传入进来.用户名随意,看看会成为什么?</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78" w:lineRule="atLeast"/>
        <w:jc w:val="left"/>
        <w:rPr>
          <w:rFonts w:ascii="Verdana" w:hAnsi="Verdana" w:cs="Verdana"/>
          <w:color w:val="333333"/>
          <w:szCs w:val="21"/>
        </w:rPr>
      </w:pPr>
      <w:r>
        <w:rPr>
          <w:rFonts w:ascii="Verdana" w:hAnsi="Verdana" w:eastAsia="宋体" w:cs="Verdana"/>
          <w:color w:val="333333"/>
          <w:szCs w:val="21"/>
          <w:shd w:val="clear" w:fill="FFFFFF"/>
        </w:rPr>
        <w:t>select * from tb_name = '随意' and passwd = '' or '1' = '1';</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78" w:lineRule="atLeast"/>
        <w:jc w:val="left"/>
        <w:rPr>
          <w:rFonts w:ascii="Verdana" w:hAnsi="Verdana" w:cs="Verdana"/>
          <w:color w:val="333333"/>
          <w:szCs w:val="21"/>
        </w:rPr>
      </w:pPr>
      <w:r>
        <w:rPr>
          <w:rFonts w:ascii="Verdana" w:hAnsi="Verdana" w:eastAsia="宋体" w:cs="Verdana"/>
          <w:color w:val="333333"/>
          <w:szCs w:val="21"/>
          <w:shd w:val="clear" w:fill="FFFFFF"/>
        </w:rPr>
        <w:t>因为'1'='1'肯定成立，所以可以任何通过验证，更有甚者：</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78" w:lineRule="atLeast"/>
        <w:jc w:val="left"/>
        <w:rPr>
          <w:rFonts w:ascii="Verdana" w:hAnsi="Verdana" w:cs="Verdana"/>
          <w:color w:val="333333"/>
          <w:szCs w:val="21"/>
        </w:rPr>
      </w:pPr>
      <w:r>
        <w:rPr>
          <w:rFonts w:ascii="Verdana" w:hAnsi="Verdana" w:eastAsia="宋体" w:cs="Verdana"/>
          <w:color w:val="333333"/>
          <w:szCs w:val="21"/>
          <w:shd w:val="clear" w:fill="FFFFFF"/>
        </w:rPr>
        <w:t>把[';drop table tb_name;]作为varpasswd传入进来,则：</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78" w:lineRule="atLeast"/>
        <w:jc w:val="left"/>
        <w:rPr>
          <w:rFonts w:ascii="Verdana" w:hAnsi="Verdana" w:cs="Verdana"/>
          <w:color w:val="333333"/>
          <w:szCs w:val="21"/>
        </w:rPr>
      </w:pPr>
      <w:r>
        <w:rPr>
          <w:rFonts w:ascii="Verdana" w:hAnsi="Verdana" w:eastAsia="宋体" w:cs="Verdana"/>
          <w:color w:val="333333"/>
          <w:szCs w:val="21"/>
          <w:shd w:val="clear" w:fill="FFFFFF"/>
        </w:rPr>
        <w:t>select * from tb_name = '随意' and passwd = '';drop table tb_name;有些数据库是不会让你成功的，但也有很多数据库就可以使这些语句得到执行。</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78" w:lineRule="atLeast"/>
        <w:jc w:val="left"/>
        <w:rPr>
          <w:rFonts w:ascii="Verdana" w:hAnsi="Verdana" w:cs="Verdana"/>
          <w:color w:val="333333"/>
          <w:szCs w:val="21"/>
        </w:rPr>
      </w:pPr>
      <w:r>
        <w:rPr>
          <w:rFonts w:ascii="Verdana" w:hAnsi="Verdana" w:eastAsia="宋体" w:cs="Verdana"/>
          <w:color w:val="333333"/>
          <w:szCs w:val="21"/>
          <w:shd w:val="clear" w:fill="FFFFFF"/>
        </w:rPr>
        <w:t>而如果</w:t>
      </w:r>
      <w:r>
        <w:rPr>
          <w:rFonts w:ascii="Verdana" w:hAnsi="Verdana" w:eastAsia="宋体" w:cs="Verdana"/>
          <w:color w:val="FF0000"/>
          <w:szCs w:val="21"/>
          <w:shd w:val="clear" w:fill="FFFFFF"/>
        </w:rPr>
        <w:t>你使用预编译语句你传入的任何内容就不会和原来的语句发生任何匹配的关系</w:t>
      </w:r>
      <w:r>
        <w:rPr>
          <w:rFonts w:ascii="Verdana" w:hAnsi="Verdana" w:eastAsia="宋体" w:cs="Verdana"/>
          <w:color w:val="333333"/>
          <w:szCs w:val="21"/>
          <w:shd w:val="clear" w:fill="FFFFFF"/>
        </w:rPr>
        <w:t>，</w:t>
      </w:r>
      <w:r>
        <w:rPr>
          <w:rFonts w:ascii="Verdana" w:hAnsi="Verdana" w:eastAsia="宋体" w:cs="Verdana"/>
          <w:color w:val="FF0000"/>
          <w:szCs w:val="21"/>
          <w:shd w:val="clear" w:fill="FFFFFF"/>
        </w:rPr>
        <w:t>只要全使用预编译语句你就用不着对传入的数据做任何过虑。</w:t>
      </w:r>
      <w:r>
        <w:rPr>
          <w:rFonts w:ascii="Verdana" w:hAnsi="Verdana" w:eastAsia="宋体" w:cs="Verdana"/>
          <w:color w:val="333333"/>
          <w:szCs w:val="21"/>
          <w:shd w:val="clear" w:fill="FFFFFF"/>
        </w:rPr>
        <w:t>而如果使用普通的statement,有可能要对drop等做费尽心机的判断和过虑。</w:t>
      </w:r>
    </w:p>
    <w:p>
      <w:pPr>
        <w:pStyle w:val="4"/>
      </w:pPr>
      <w:r>
        <w:t>2.3.13 数据库连接池作用</w:t>
      </w:r>
    </w:p>
    <w:p>
      <w:pPr>
        <w:tabs>
          <w:tab w:val="center" w:pos="4153"/>
        </w:tabs>
      </w:pPr>
      <w:r>
        <w:t>1、限定数据库的个数，不会导致由于数据库连接过多导致系统运行缓慢或崩溃</w:t>
      </w:r>
    </w:p>
    <w:p>
      <w:pPr>
        <w:tabs>
          <w:tab w:val="center" w:pos="4153"/>
        </w:tabs>
      </w:pPr>
      <w:r>
        <w:t>2、数据库连接不需要每次都去创建或销毁，节约了资源</w:t>
      </w:r>
    </w:p>
    <w:p>
      <w:pPr>
        <w:tabs>
          <w:tab w:val="center" w:pos="4153"/>
        </w:tabs>
      </w:pPr>
      <w:r>
        <w:t>3、数据库连接不需要每次都去创建，响应时间更快。</w:t>
      </w:r>
    </w:p>
    <w:p>
      <w:pPr>
        <w:pStyle w:val="3"/>
      </w:pPr>
      <w:r>
        <w:t>2.4 前端部分</w:t>
      </w:r>
    </w:p>
    <w:p>
      <w:pPr>
        <w:pStyle w:val="4"/>
      </w:pPr>
      <w:r>
        <w:t>2.4.1简单说一下html,css,javascript在网页开发中的定位?</w:t>
      </w:r>
    </w:p>
    <w:p>
      <w:r>
        <w:t>HTML 超文本标记语言 定义网页的结构</w:t>
      </w:r>
    </w:p>
    <w:p>
      <w:r>
        <w:t>CSS 层叠样式表，用来美化页面</w:t>
      </w:r>
    </w:p>
    <w:p>
      <w:r>
        <w:t>JavaScript主要用来验证表单，做动态交互(其中ajax)</w:t>
      </w:r>
    </w:p>
    <w:p/>
    <w:p>
      <w:pPr>
        <w:pStyle w:val="4"/>
      </w:pPr>
      <w:r>
        <w:t>2.4.2简单介绍一下Ajax?</w:t>
      </w:r>
    </w:p>
    <w:p>
      <w:pPr>
        <w:tabs>
          <w:tab w:val="center" w:pos="4153"/>
        </w:tabs>
      </w:pPr>
      <w:r>
        <w:t xml:space="preserve">  什么是Ajax? 异步的javascript和xml</w:t>
      </w:r>
    </w:p>
    <w:p>
      <w:pPr>
        <w:tabs>
          <w:tab w:val="center" w:pos="4153"/>
        </w:tabs>
      </w:pPr>
      <w:r>
        <w:t xml:space="preserve">  作用是什么？通过AJAX与服务器进行数据交换，AJAX可以使网页实现布局更新。</w:t>
      </w:r>
    </w:p>
    <w:p>
      <w:pPr>
        <w:tabs>
          <w:tab w:val="center" w:pos="4153"/>
        </w:tabs>
      </w:pPr>
      <w:r>
        <w:tab/>
      </w:r>
      <w:r>
        <w:t xml:space="preserve">      这意味着可以在不重新加载整个网页的情况下，对网页的某部分进行更新。</w:t>
      </w:r>
    </w:p>
    <w:p>
      <w:pPr>
        <w:tabs>
          <w:tab w:val="center" w:pos="4153"/>
        </w:tabs>
      </w:pPr>
      <w:r>
        <w:t xml:space="preserve">  怎么来实现Ajax XmlHttpRequest对象，使用这个对象可以异步向服务器发送请求，获取获取响应，完成局部更新。Open send responseText/responseXML 局部响应.</w:t>
      </w:r>
    </w:p>
    <w:p>
      <w:pPr>
        <w:tabs>
          <w:tab w:val="center" w:pos="4153"/>
        </w:tabs>
      </w:pPr>
      <w:r>
        <w:t xml:space="preserve">  使用场景 登陆失败时不跳转页面，注册时提示用户名是否存在,二级联动等等使用场景</w:t>
      </w:r>
    </w:p>
    <w:p>
      <w:pPr>
        <w:pStyle w:val="4"/>
      </w:pPr>
      <w:r>
        <w:t>2.4.3 js和jQuery的关系?</w:t>
      </w:r>
    </w:p>
    <w:p>
      <w:pPr>
        <w:tabs>
          <w:tab w:val="center" w:pos="4153"/>
        </w:tabs>
      </w:pPr>
      <w:r>
        <w:t xml:space="preserve">  jQuery是一个js框架，封装了js的属性和方法。让用户使用起来更加便利。</w:t>
      </w:r>
    </w:p>
    <w:p>
      <w:pPr>
        <w:tabs>
          <w:tab w:val="center" w:pos="4153"/>
        </w:tabs>
      </w:pPr>
      <w:r>
        <w:t>,并且增强了js的功能.</w:t>
      </w:r>
    </w:p>
    <w:p>
      <w:pPr>
        <w:tabs>
          <w:tab w:val="center" w:pos="4153"/>
        </w:tabs>
      </w:pPr>
    </w:p>
    <w:p>
      <w:pPr>
        <w:tabs>
          <w:tab w:val="center" w:pos="4153"/>
        </w:tabs>
      </w:pPr>
      <w:r>
        <w:t>使用原生js是要处理很多兼容性的问题(注册事件等)，由jQuery封装了底层，就不用处理兼容性问题。</w:t>
      </w:r>
    </w:p>
    <w:p>
      <w:pPr>
        <w:tabs>
          <w:tab w:val="center" w:pos="4153"/>
        </w:tabs>
      </w:pPr>
      <w:r>
        <w:t>原生的js的dom和事件绑定和Ajax等操作非常麻烦，jQuery封装以后操作非常方便。</w:t>
      </w:r>
    </w:p>
    <w:p>
      <w:pPr>
        <w:pStyle w:val="4"/>
      </w:pPr>
      <w:r>
        <w:t>2.4.4 jQuery的常用选择器？</w:t>
      </w:r>
    </w:p>
    <w:p>
      <w:pPr>
        <w:ind w:firstLine="420"/>
      </w:pPr>
      <w:r>
        <w:rPr>
          <w:color w:val="0000FF"/>
        </w:rPr>
        <w:t>ID选择器</w:t>
      </w:r>
      <w:r>
        <w:t xml:space="preserve">   通过ID获取一个元素</w:t>
      </w:r>
    </w:p>
    <w:p>
      <w:pPr>
        <w:ind w:firstLine="420"/>
      </w:pPr>
      <w:r>
        <w:rPr>
          <w:color w:val="0000FF"/>
        </w:rPr>
        <w:t>Class选择器</w:t>
      </w:r>
      <w:r>
        <w:t xml:space="preserve"> 通过类(css)获取元素</w:t>
      </w:r>
    </w:p>
    <w:p>
      <w:pPr>
        <w:ind w:firstLine="420"/>
      </w:pPr>
      <w:r>
        <w:rPr>
          <w:color w:val="0000FF"/>
        </w:rPr>
        <w:t>标签选择器</w:t>
      </w:r>
      <w:r>
        <w:t xml:space="preserve"> 通过标签获取元素</w:t>
      </w:r>
    </w:p>
    <w:p>
      <w:pPr>
        <w:ind w:firstLine="420"/>
      </w:pPr>
      <w:r>
        <w:t>通用选择器(*) 获取所以的元素</w:t>
      </w:r>
    </w:p>
    <w:p>
      <w:pPr>
        <w:ind w:firstLine="420"/>
      </w:pPr>
      <w:r>
        <w:rPr>
          <w:color w:val="0000FF"/>
        </w:rPr>
        <w:t>div.myCls</w:t>
      </w:r>
      <w:r>
        <w:t xml:space="preserve">  获取有myCls这个类的div</w:t>
      </w:r>
    </w:p>
    <w:p>
      <w:pPr>
        <w:ind w:firstLine="420"/>
      </w:pPr>
      <w:r>
        <w:rPr>
          <w:color w:val="0000FF"/>
        </w:rPr>
        <w:t>层次选择器</w:t>
      </w:r>
    </w:p>
    <w:p>
      <w:pPr>
        <w:ind w:firstLine="420"/>
      </w:pPr>
      <w:r>
        <w:t xml:space="preserve">     儿子选择器 &gt; 获取下面的子元素</w:t>
      </w:r>
    </w:p>
    <w:p>
      <w:pPr>
        <w:ind w:firstLine="420"/>
      </w:pPr>
      <w:r>
        <w:t xml:space="preserve">     后代选择器 空格 获取下面后代，包括儿子、孙子等后代</w:t>
      </w:r>
    </w:p>
    <w:p>
      <w:pPr>
        <w:ind w:firstLine="420"/>
        <w:rPr>
          <w:color w:val="0000FF"/>
        </w:rPr>
      </w:pPr>
      <w:r>
        <w:rPr>
          <w:color w:val="0000FF"/>
        </w:rPr>
        <w:t>属性选择器</w:t>
      </w:r>
    </w:p>
    <w:p>
      <w:pPr>
        <w:ind w:firstLine="420"/>
      </w:pPr>
      <w:r>
        <w:t xml:space="preserve">    Tag[attrName=’test’] 获取有属性名为xxxx并且属性的值为test的所有xxx标签</w:t>
      </w:r>
    </w:p>
    <w:p>
      <w:pPr>
        <w:ind w:firstLine="420"/>
      </w:pPr>
      <w:r>
        <w:t xml:space="preserve">    &lt;input type=”checkbox” name=”hobby”/&gt; 吃饭&lt;br/&gt;</w:t>
      </w:r>
    </w:p>
    <w:p>
      <w:pPr>
        <w:ind w:firstLine="420"/>
      </w:pPr>
      <w:r>
        <w:t xml:space="preserve">    &lt;input type=”checkbox” name=”hobby”/&gt; 睡觉&lt;br/&gt;</w:t>
      </w:r>
    </w:p>
    <w:p>
      <w:pPr>
        <w:ind w:firstLine="420"/>
      </w:pPr>
      <w:r>
        <w:t xml:space="preserve">   Input[name=’hobby’],表示获取属性名为name并且name属性值为hobby的的所有input标签元素 </w:t>
      </w:r>
    </w:p>
    <w:p>
      <w:pPr>
        <w:ind w:firstLine="420"/>
      </w:pPr>
    </w:p>
    <w:p>
      <w:pPr>
        <w:ind w:firstLine="420"/>
      </w:pPr>
    </w:p>
    <w:p>
      <w:pPr>
        <w:pStyle w:val="4"/>
      </w:pPr>
      <w:r>
        <w:t>2.4.5 jQuery的页面加载完毕事件？</w:t>
      </w:r>
    </w:p>
    <w:p>
      <w:r>
        <w:t xml:space="preserve">    很多时候我们需要获取元素，但是必须等到该元素被加载完成后才能获取。我们可以把js代码放到该元素的后面，但是这样就会造成js在我们的body中存在不好管理。所有页面加载完毕后所有的元素当然已经加载完毕。一般获取元素做操作都要在页面加载完毕后操作。</w:t>
      </w:r>
    </w:p>
    <w:tbl>
      <w:tblPr>
        <w:tblStyle w:val="9"/>
        <w:tblW w:w="8522" w:type="dxa"/>
        <w:tblInd w:w="-108" w:type="dxa"/>
        <w:tblLayout w:type="fixed"/>
        <w:tblCellMar>
          <w:top w:w="0" w:type="dxa"/>
          <w:left w:w="10" w:type="dxa"/>
          <w:bottom w:w="0" w:type="dxa"/>
          <w:right w:w="10" w:type="dxa"/>
        </w:tblCellMar>
      </w:tblPr>
      <w:tblGrid>
        <w:gridCol w:w="4261"/>
        <w:gridCol w:w="4261"/>
      </w:tblGrid>
      <w:tr>
        <w:tblPrEx>
          <w:tblLayout w:type="fixed"/>
          <w:tblCellMar>
            <w:top w:w="0" w:type="dxa"/>
            <w:left w:w="10" w:type="dxa"/>
            <w:bottom w:w="0" w:type="dxa"/>
            <w:right w:w="10" w:type="dxa"/>
          </w:tblCellMar>
        </w:tblPrEx>
        <w:trPr>
          <w:trHeight w:val="0" w:hRule="atLeast"/>
        </w:trPr>
        <w:tc>
          <w:tcPr>
            <w:tcW w:w="42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r>
              <w:t>第一种:</w:t>
            </w:r>
          </w:p>
          <w:p>
            <w:pPr>
              <w:rPr>
                <w:color w:val="0000FF"/>
              </w:rPr>
            </w:pPr>
            <w:r>
              <w:rPr>
                <w:color w:val="0000FF"/>
              </w:rPr>
              <w:t>$(document).ready(function(){</w:t>
            </w:r>
          </w:p>
          <w:p>
            <w:pPr>
              <w:rPr>
                <w:color w:val="0000FF"/>
              </w:rPr>
            </w:pPr>
            <w:r>
              <w:rPr>
                <w:color w:val="0000FF"/>
              </w:rPr>
              <w:t>});</w:t>
            </w:r>
          </w:p>
          <w:p/>
          <w:p>
            <w:r>
              <w:t>$(document)把原生的document这个dom对象转换为jQuery对象，转换完成后才能调用ready方法</w:t>
            </w:r>
          </w:p>
          <w:p/>
          <w:p>
            <w:r>
              <w:t>ready(fn),表示的是</w:t>
            </w:r>
            <w:r>
              <w:rPr>
                <w:color w:val="0000FF"/>
              </w:rPr>
              <w:t>页面结构被加载完毕后</w:t>
            </w:r>
            <w:r>
              <w:t>执行传入函数fn</w:t>
            </w:r>
          </w:p>
        </w:tc>
        <w:tc>
          <w:tcPr>
            <w:tcW w:w="42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r>
              <w:t>第二种:</w:t>
            </w:r>
          </w:p>
          <w:p>
            <w:pPr>
              <w:rPr>
                <w:color w:val="0000FF"/>
              </w:rPr>
            </w:pPr>
            <w:r>
              <w:rPr>
                <w:color w:val="0000FF"/>
              </w:rPr>
              <w:t>$(function(){</w:t>
            </w:r>
          </w:p>
          <w:p>
            <w:pPr>
              <w:rPr>
                <w:color w:val="0000FF"/>
              </w:rPr>
            </w:pPr>
            <w:r>
              <w:rPr>
                <w:color w:val="0000FF"/>
              </w:rPr>
              <w:t>});</w:t>
            </w:r>
          </w:p>
          <w:p/>
          <w:p>
            <w:r>
              <w:t>当页面加载完毕后执行里面的函数,这一种相对简单，用得最多。</w:t>
            </w:r>
          </w:p>
        </w:tc>
      </w:tr>
      <w:tr>
        <w:tblPrEx>
          <w:tblLayout w:type="fixed"/>
          <w:tblCellMar>
            <w:top w:w="0" w:type="dxa"/>
            <w:left w:w="10" w:type="dxa"/>
            <w:bottom w:w="0" w:type="dxa"/>
            <w:right w:w="10" w:type="dxa"/>
          </w:tblCellMar>
        </w:tblPrEx>
        <w:trPr>
          <w:trHeight w:val="0" w:hRule="atLeast"/>
        </w:trPr>
        <w:tc>
          <w:tcPr>
            <w:tcW w:w="8522"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r>
              <w:t>window.onload的区别</w:t>
            </w:r>
          </w:p>
          <w:p>
            <w:pPr>
              <w:numPr>
                <w:ilvl w:val="0"/>
                <w:numId w:val="11"/>
              </w:numPr>
              <w:ind w:left="0" w:firstLine="0"/>
            </w:pPr>
            <w:r>
              <w:t>jQuery中的页面加载完毕事件，表示的是页面结构被加载完毕。</w:t>
            </w:r>
          </w:p>
          <w:p>
            <w:pPr>
              <w:numPr>
                <w:ilvl w:val="0"/>
                <w:numId w:val="11"/>
              </w:numPr>
              <w:ind w:left="0" w:firstLine="0"/>
            </w:pPr>
            <w:r>
              <w:t>window.onload 表示的是页面被加载完毕。</w:t>
            </w:r>
          </w:p>
          <w:p>
            <w:r>
              <w:t xml:space="preserve">  &lt;img src=”htttp://baidu.com/1.jpg”/&gt; onload必须等等页面中的图片、声音、图像等远程资源被加载完毕后才调用而jQuery中只需要页面结构被加载完毕。</w:t>
            </w:r>
          </w:p>
        </w:tc>
      </w:tr>
    </w:tbl>
    <w:p/>
    <w:p/>
    <w:p>
      <w:pPr>
        <w:pStyle w:val="4"/>
      </w:pPr>
      <w:r>
        <w:t>2.4.6 Jquery的Ajax和原生Js实现Ajax有什么关系？</w:t>
      </w:r>
    </w:p>
    <w:p>
      <w:pPr>
        <w:rPr>
          <w:color w:val="0000FF"/>
        </w:rPr>
      </w:pPr>
      <w:r>
        <w:rPr>
          <w:color w:val="0000FF"/>
        </w:rPr>
        <w:t>jQuery中的Ajax也是通过原生的js封装的。封装完成后让我们使用起来更加便利，不用考虑底层实现或兼容性等处理。</w:t>
      </w:r>
    </w:p>
    <w:p/>
    <w:p>
      <w:r>
        <w:t>如果采用原生js实现Ajax是非常麻烦的，并且每次都是一样的。如果我们不使用jQuery我们也要封装Ajax对象的方法和属性。有像jQuery这些已经封装完成，并经过很多企业实际的框架，比较可靠并且开源。我们就不需要封装，直接使用成熟的框架(jQuery)即可.</w:t>
      </w:r>
    </w:p>
    <w:p>
      <w:pPr>
        <w:tabs>
          <w:tab w:val="center" w:pos="4153"/>
        </w:tabs>
      </w:pPr>
    </w:p>
    <w:p>
      <w:pPr>
        <w:pStyle w:val="4"/>
      </w:pPr>
      <w:r>
        <w:t>2.4.7简单说一下html5?你对现在的那些新技术有了解?</w:t>
      </w:r>
    </w:p>
    <w:p>
      <w:pPr>
        <w:rPr>
          <w:color w:val="0000FF"/>
        </w:rPr>
      </w:pPr>
      <w:r>
        <w:rPr>
          <w:color w:val="0000FF"/>
        </w:rPr>
        <w:t>Html5是最新版本的html,是在原来html4的基础上增强了一些标签。</w:t>
      </w:r>
    </w:p>
    <w:p>
      <w:pPr>
        <w:rPr>
          <w:color w:val="0000FF"/>
        </w:rPr>
      </w:pPr>
    </w:p>
    <w:p>
      <w:pPr>
        <w:rPr>
          <w:color w:val="0000FF"/>
        </w:rPr>
      </w:pPr>
      <w:r>
        <w:rPr>
          <w:color w:val="0000FF"/>
        </w:rPr>
        <w:t>Html增加一些像画板、声音、视频、web存储等高级功能。但是html5有一个不好的地方，那就是html5太强调语义了，导致开发中都不知道要选择那个标签。</w:t>
      </w:r>
    </w:p>
    <w:p>
      <w:r>
        <w:t xml:space="preserve">  在做页面布局是，无论头部、主题、导航等模块都使用div来表示，但是html5的规范，需要使用不同的标签来表示。(header footer等)</w:t>
      </w:r>
    </w:p>
    <w:p>
      <w:pPr>
        <w:tabs>
          <w:tab w:val="center" w:pos="4153"/>
        </w:tabs>
      </w:pPr>
    </w:p>
    <w:p>
      <w:pPr>
        <w:tabs>
          <w:tab w:val="center" w:pos="4153"/>
        </w:tabs>
      </w:pPr>
    </w:p>
    <w:p>
      <w:pPr>
        <w:tabs>
          <w:tab w:val="center" w:pos="4153"/>
        </w:tabs>
      </w:pPr>
      <w:r>
        <w:t>你对现在的那些新技术有了解</w:t>
      </w:r>
    </w:p>
    <w:p>
      <w:pPr>
        <w:tabs>
          <w:tab w:val="center" w:pos="4153"/>
        </w:tabs>
      </w:pPr>
      <w:r>
        <w:t>Html5 css3等</w:t>
      </w:r>
    </w:p>
    <w:p>
      <w:pPr>
        <w:tabs>
          <w:tab w:val="center" w:pos="4153"/>
        </w:tabs>
      </w:pPr>
    </w:p>
    <w:p>
      <w:pPr>
        <w:pStyle w:val="4"/>
      </w:pPr>
      <w:r>
        <w:t>2.4.8 简单说一下css3?</w:t>
      </w:r>
    </w:p>
    <w:p>
      <w:pPr>
        <w:tabs>
          <w:tab w:val="center" w:pos="4153"/>
        </w:tabs>
      </w:pPr>
      <w:r>
        <w:t xml:space="preserve">   Css3是最新版本的css,是对原理css2的功能增强。</w:t>
      </w:r>
    </w:p>
    <w:p>
      <w:pPr>
        <w:tabs>
          <w:tab w:val="center" w:pos="4153"/>
        </w:tabs>
      </w:pPr>
    </w:p>
    <w:p>
      <w:pPr>
        <w:tabs>
          <w:tab w:val="center" w:pos="4153"/>
        </w:tabs>
      </w:pPr>
      <w:r>
        <w:t xml:space="preserve">   Css3中提供一些原来css2中实现起来比较困难或者不能实现的功能。</w:t>
      </w:r>
    </w:p>
    <w:p>
      <w:pPr>
        <w:tabs>
          <w:tab w:val="center" w:pos="4153"/>
        </w:tabs>
      </w:pPr>
      <w:r>
        <w:t xml:space="preserve">     1、盒子圆角边框</w:t>
      </w:r>
    </w:p>
    <w:p>
      <w:pPr>
        <w:tabs>
          <w:tab w:val="center" w:pos="4153"/>
        </w:tabs>
      </w:pPr>
      <w:r>
        <w:t xml:space="preserve">     2、盒子和文字的阴影</w:t>
      </w:r>
    </w:p>
    <w:p>
      <w:pPr>
        <w:tabs>
          <w:tab w:val="center" w:pos="4153"/>
        </w:tabs>
      </w:pPr>
      <w:r>
        <w:t xml:space="preserve">     3、渐变</w:t>
      </w:r>
    </w:p>
    <w:p>
      <w:pPr>
        <w:tabs>
          <w:tab w:val="center" w:pos="4153"/>
        </w:tabs>
      </w:pPr>
      <w:r>
        <w:t xml:space="preserve">     4、转换 移动、缩放、旋转等</w:t>
      </w:r>
    </w:p>
    <w:p>
      <w:pPr>
        <w:tabs>
          <w:tab w:val="center" w:pos="4153"/>
        </w:tabs>
      </w:pPr>
      <w:r>
        <w:t xml:space="preserve">     5、过渡、动画都可以使用动画。</w:t>
      </w:r>
    </w:p>
    <w:p>
      <w:pPr>
        <w:tabs>
          <w:tab w:val="center" w:pos="4153"/>
        </w:tabs>
      </w:pPr>
      <w:r>
        <w:t xml:space="preserve">     6、可以使用媒体查询实现响应式网站。</w:t>
      </w:r>
    </w:p>
    <w:p>
      <w:pPr>
        <w:tabs>
          <w:tab w:val="center" w:pos="4153"/>
        </w:tabs>
      </w:pPr>
      <w:r>
        <w:t xml:space="preserve">   Css3最大缺点就是要根据不同的浏览器处理兼容性。对应有一些处理兼容性的工具。不用担心.</w:t>
      </w:r>
    </w:p>
    <w:p>
      <w:pPr>
        <w:pStyle w:val="4"/>
      </w:pPr>
      <w:r>
        <w:t>2.4.9 bootstrap是什么？</w:t>
      </w:r>
    </w:p>
    <w:p>
      <w:pPr>
        <w:rPr>
          <w:color w:val="0000FF"/>
        </w:rPr>
      </w:pPr>
      <w:r>
        <w:t>BootStrap是一个移动设备优先的UI框架。</w:t>
      </w:r>
      <w:r>
        <w:rPr>
          <w:color w:val="0000FF"/>
        </w:rPr>
        <w:t>我们可以不用谢任何css,js代码就能实现比较漂亮的有交互性的页面</w:t>
      </w:r>
      <w:r>
        <w:t>。</w:t>
      </w:r>
      <w:r>
        <w:rPr>
          <w:color w:val="0000FF"/>
        </w:rPr>
        <w:t>我们程序员对页面的编写是有硬伤的，所有要自己写页面的话就要使用类似于bootstrap这样的UI框架。</w:t>
      </w:r>
    </w:p>
    <w:p>
      <w:pPr>
        <w:rPr>
          <w:color w:val="0000FF"/>
        </w:rPr>
      </w:pPr>
    </w:p>
    <w:p>
      <w:pPr>
        <w:rPr>
          <w:color w:val="0000FF"/>
        </w:rPr>
      </w:pPr>
      <w:r>
        <w:rPr>
          <w:color w:val="0000FF"/>
        </w:rPr>
        <w:t>平时用得很多的：</w:t>
      </w:r>
    </w:p>
    <w:p>
      <w:pPr>
        <w:numPr>
          <w:ilvl w:val="0"/>
          <w:numId w:val="12"/>
        </w:numPr>
        <w:ind w:left="0" w:firstLine="0"/>
        <w:rPr>
          <w:color w:val="0000FF"/>
        </w:rPr>
      </w:pPr>
      <w:r>
        <w:rPr>
          <w:color w:val="0000FF"/>
        </w:rPr>
        <w:t>模态框</w:t>
      </w:r>
    </w:p>
    <w:p>
      <w:pPr>
        <w:numPr>
          <w:ilvl w:val="0"/>
          <w:numId w:val="12"/>
        </w:numPr>
        <w:ind w:left="0" w:firstLine="0"/>
        <w:rPr>
          <w:color w:val="0000FF"/>
        </w:rPr>
      </w:pPr>
      <w:r>
        <w:rPr>
          <w:color w:val="0000FF"/>
        </w:rPr>
        <w:t>表单，表单项</w:t>
      </w:r>
    </w:p>
    <w:p>
      <w:pPr>
        <w:numPr>
          <w:ilvl w:val="0"/>
          <w:numId w:val="12"/>
        </w:numPr>
        <w:ind w:left="0" w:firstLine="0"/>
        <w:rPr>
          <w:color w:val="0000FF"/>
        </w:rPr>
      </w:pPr>
      <w:r>
        <w:rPr>
          <w:color w:val="0000FF"/>
        </w:rPr>
        <w:t>布局</w:t>
      </w:r>
    </w:p>
    <w:p>
      <w:pPr>
        <w:numPr>
          <w:ilvl w:val="0"/>
          <w:numId w:val="12"/>
        </w:numPr>
        <w:ind w:left="0" w:firstLine="0"/>
        <w:rPr>
          <w:color w:val="0000FF"/>
        </w:rPr>
      </w:pPr>
      <w:r>
        <w:rPr>
          <w:color w:val="0000FF"/>
        </w:rPr>
        <w:t>删格系统</w:t>
      </w:r>
    </w:p>
    <w:p>
      <w:pPr>
        <w:rPr>
          <w:color w:val="0000FF"/>
        </w:rPr>
      </w:pPr>
    </w:p>
    <w:p>
      <w:pPr>
        <w:rPr>
          <w:color w:val="0000FF"/>
        </w:rPr>
      </w:pPr>
    </w:p>
    <w:p>
      <w:pPr>
        <w:rPr>
          <w:color w:val="0000FF"/>
        </w:rPr>
      </w:pPr>
    </w:p>
    <w:p>
      <w:pPr>
        <w:pStyle w:val="3"/>
      </w:pPr>
      <w:r>
        <w:t>2.5 框架部分</w:t>
      </w:r>
    </w:p>
    <w:p>
      <w:pPr>
        <w:pStyle w:val="4"/>
      </w:pPr>
      <w:r>
        <w:t>2.5.1什么是框架?</w:t>
      </w:r>
    </w:p>
    <w:p>
      <w:r>
        <w:t xml:space="preserve">  </w:t>
      </w:r>
      <w:r>
        <w:rPr>
          <w:color w:val="0000FF"/>
        </w:rPr>
        <w:t>框架</w:t>
      </w:r>
      <w:r>
        <w:t>（Framework）</w:t>
      </w:r>
      <w:r>
        <w:rPr>
          <w:color w:val="0000FF"/>
        </w:rPr>
        <w:t>是一个框子——指其约束性，也是一个架子——指其支撑性。</w:t>
      </w:r>
    </w:p>
    <w:p/>
    <w:p>
      <w:pPr>
        <w:rPr>
          <w:color w:val="FF0000"/>
        </w:rPr>
      </w:pPr>
      <w:r>
        <w:t xml:space="preserve">  IT语境中的框架，特指为</w:t>
      </w:r>
      <w:r>
        <w:rPr>
          <w:color w:val="0000FF"/>
        </w:rPr>
        <w:t>解决一个开放性问题</w:t>
      </w:r>
      <w:r>
        <w:t>而设计的</w:t>
      </w:r>
      <w:r>
        <w:rPr>
          <w:color w:val="0000FF"/>
        </w:rPr>
        <w:t>具有一定</w:t>
      </w:r>
      <w:r>
        <w:rPr>
          <w:color w:val="FF0000"/>
        </w:rPr>
        <w:t>约束性</w:t>
      </w:r>
      <w:r>
        <w:rPr>
          <w:color w:val="0000FF"/>
        </w:rPr>
        <w:t>的</w:t>
      </w:r>
      <w:r>
        <w:rPr>
          <w:color w:val="FF0000"/>
        </w:rPr>
        <w:t>支撑结构</w:t>
      </w:r>
      <w:r>
        <w:t>。在此结构上可以根据具体问题</w:t>
      </w:r>
      <w:r>
        <w:rPr>
          <w:color w:val="FF0000"/>
        </w:rPr>
        <w:t>扩展、安插更多的组成部分</w:t>
      </w:r>
      <w:r>
        <w:t>，从</w:t>
      </w:r>
      <w:r>
        <w:rPr>
          <w:color w:val="FF0000"/>
        </w:rPr>
        <w:t>而更迅速和方便地构建完整的解决问题的方案。</w:t>
      </w:r>
    </w:p>
    <w:p/>
    <w:p>
      <w:r>
        <w:t>1）</w:t>
      </w:r>
      <w:r>
        <w:rPr>
          <w:color w:val="FF0000"/>
        </w:rPr>
        <w:t>框架本身一般不完整到可以解决特定问题,但是可以帮助您快速解决特定问题；</w:t>
      </w:r>
    </w:p>
    <w:p>
      <w:r>
        <w:t xml:space="preserve">   没有框架所有的工作都从零开始做,有了框架,为我们提供了一定的功能,我们就可以在框 架的基础上开发,极大的解放了生产力。</w:t>
      </w:r>
    </w:p>
    <w:p>
      <w:r>
        <w:t>不同的框架，是为了解决不同领域的问题。一定要为了解决问题才去学习框架。</w:t>
      </w:r>
    </w:p>
    <w:p>
      <w:r>
        <w:t>2）</w:t>
      </w:r>
      <w:r>
        <w:rPr>
          <w:color w:val="FF0000"/>
        </w:rPr>
        <w:t>框架天生就是为扩展而设计的；</w:t>
      </w:r>
    </w:p>
    <w:p>
      <w:r>
        <w:t>3）</w:t>
      </w:r>
      <w:r>
        <w:rPr>
          <w:color w:val="FF0000"/>
        </w:rPr>
        <w:t>框架里面可以为后续扩展的组件提供很多辅助性、支撑性的方便易用的实用工具（utilities）</w:t>
      </w:r>
      <w:r>
        <w:t>，也就是说框架时常配套了一些帮助解决某类问题的库（libraries）或工具（tools）。</w:t>
      </w:r>
    </w:p>
    <w:p>
      <w:r>
        <w:t xml:space="preserve">  java中就是一系列的jar包，其本质就是对jdk功能的扩展.</w:t>
      </w:r>
    </w:p>
    <w:p/>
    <w:p>
      <w:pPr>
        <w:pStyle w:val="4"/>
      </w:pPr>
      <w:r>
        <w:t>2.5.2 MVC模式</w:t>
      </w:r>
    </w:p>
    <w:p>
      <w:pPr>
        <w:rPr>
          <w:rFonts w:ascii="Arial" w:hAnsi="Arial" w:eastAsia="宋体" w:cs="Arial"/>
          <w:color w:val="333333"/>
          <w:szCs w:val="21"/>
          <w:shd w:val="clear" w:fill="FFFFFF"/>
        </w:rPr>
      </w:pPr>
      <w:r>
        <w:rPr>
          <w:rFonts w:hint="eastAsia" w:ascii="Arial" w:hAnsi="Arial" w:eastAsia="宋体" w:cs="Arial"/>
          <w:color w:val="333333"/>
          <w:szCs w:val="21"/>
          <w:shd w:val="clear" w:fill="FFFFFF"/>
        </w:rPr>
        <w:t xml:space="preserve">   MVC</w:t>
      </w:r>
      <w:r>
        <w:rPr>
          <w:rFonts w:hint="eastAsia" w:ascii="Arial" w:hAnsi="Arial" w:eastAsia="宋体" w:cs="Arial"/>
          <w:color w:val="FF0000"/>
          <w:szCs w:val="21"/>
          <w:shd w:val="clear" w:fill="FFFFFF"/>
        </w:rPr>
        <w:t>全名是Model View Controller，是模型(model)－视图(view)－控制器(controller)的缩写，</w:t>
      </w:r>
      <w:r>
        <w:rPr>
          <w:rFonts w:hint="eastAsia" w:ascii="Arial" w:hAnsi="Arial" w:eastAsia="宋体" w:cs="Arial"/>
          <w:color w:val="333333"/>
          <w:szCs w:val="21"/>
          <w:shd w:val="clear" w:fill="FFFFFF"/>
        </w:rPr>
        <w:t>一种软件设计典范，用一种业务逻辑、数据、界面显示分离的方法组织代码，将业务逻辑聚集到一个部件里面，在改进和个性化定制界面及用户交互的同时，不需要重新编写业务逻辑。</w:t>
      </w:r>
    </w:p>
    <w:p>
      <w:pPr>
        <w:rPr>
          <w:rFonts w:ascii="Arial" w:hAnsi="Arial" w:eastAsia="宋体" w:cs="Arial"/>
          <w:color w:val="333333"/>
          <w:szCs w:val="21"/>
          <w:shd w:val="clear" w:fill="FFFFFF"/>
        </w:rPr>
      </w:pPr>
    </w:p>
    <w:p>
      <w:pPr>
        <w:rPr>
          <w:rFonts w:ascii="Arial" w:hAnsi="Arial" w:eastAsia="宋体" w:cs="Arial"/>
          <w:color w:val="FF0000"/>
          <w:szCs w:val="21"/>
          <w:shd w:val="clear" w:fill="FFFFFF"/>
        </w:rPr>
      </w:pPr>
      <w:r>
        <w:rPr>
          <w:rFonts w:hint="eastAsia" w:ascii="Arial" w:hAnsi="Arial" w:eastAsia="宋体" w:cs="Arial"/>
          <w:color w:val="FF0000"/>
          <w:szCs w:val="21"/>
          <w:shd w:val="clear" w:fill="FFFFFF"/>
        </w:rPr>
        <w:t>最简单的、最经典就是Jsp(view) +Servlet(controller) + JavaBean(model)</w:t>
      </w:r>
    </w:p>
    <w:p>
      <w:pPr>
        <w:rPr>
          <w:rFonts w:ascii="Arial" w:hAnsi="Arial" w:eastAsia="宋体" w:cs="Arial"/>
          <w:color w:val="333333"/>
          <w:szCs w:val="21"/>
          <w:shd w:val="clear" w:fill="FFFFFF"/>
        </w:rPr>
      </w:pPr>
    </w:p>
    <w:p>
      <w:r>
        <w:drawing>
          <wp:inline distT="0" distB="0" distL="114300" distR="114300">
            <wp:extent cx="5267960" cy="2753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67960" cy="2753995"/>
                    </a:xfrm>
                    <a:prstGeom prst="rect">
                      <a:avLst/>
                    </a:prstGeom>
                    <a:noFill/>
                    <a:ln w="12700">
                      <a:noFill/>
                    </a:ln>
                  </pic:spPr>
                </pic:pic>
              </a:graphicData>
            </a:graphic>
          </wp:inline>
        </w:drawing>
      </w:r>
    </w:p>
    <w:p/>
    <w:p>
      <w:pPr>
        <w:numPr>
          <w:ilvl w:val="0"/>
          <w:numId w:val="13"/>
        </w:numPr>
        <w:ind w:left="0" w:firstLine="0"/>
      </w:pPr>
      <w:r>
        <w:t>当控制器收到来自用户的请求</w:t>
      </w:r>
    </w:p>
    <w:p>
      <w:pPr>
        <w:numPr>
          <w:ilvl w:val="0"/>
          <w:numId w:val="13"/>
        </w:numPr>
        <w:ind w:left="0" w:firstLine="0"/>
      </w:pPr>
      <w:r>
        <w:t>控制器调用JavaBean完成业务</w:t>
      </w:r>
    </w:p>
    <w:p>
      <w:pPr>
        <w:numPr>
          <w:ilvl w:val="0"/>
          <w:numId w:val="13"/>
        </w:numPr>
        <w:ind w:left="0" w:firstLine="0"/>
      </w:pPr>
      <w:r>
        <w:t>完成业务后通过控制器跳转JSP页面的方式给用户反馈信息</w:t>
      </w:r>
    </w:p>
    <w:p>
      <w:pPr>
        <w:numPr>
          <w:ilvl w:val="0"/>
          <w:numId w:val="13"/>
        </w:numPr>
        <w:ind w:left="0" w:firstLine="0"/>
      </w:pPr>
      <w:r>
        <w:t>Jsp个 用户做出响应。</w:t>
      </w:r>
    </w:p>
    <w:p>
      <w:r>
        <w:t xml:space="preserve">    控制器都是核心</w:t>
      </w:r>
    </w:p>
    <w:p>
      <w:pPr>
        <w:rPr>
          <w:rFonts w:ascii="Arial" w:hAnsi="Arial" w:eastAsia="宋体" w:cs="Arial"/>
          <w:color w:val="333333"/>
          <w:szCs w:val="21"/>
          <w:shd w:val="clear" w:fill="FFFFFF"/>
        </w:rPr>
      </w:pPr>
    </w:p>
    <w:p>
      <w:pPr>
        <w:pStyle w:val="4"/>
      </w:pPr>
      <w:r>
        <w:t>2.5.3 MVC框架</w:t>
      </w:r>
    </w:p>
    <w:p>
      <w:r>
        <w:t>什么是MVC框架？</w:t>
      </w:r>
    </w:p>
    <w:p>
      <w:r>
        <w:t xml:space="preserve">  是为了</w:t>
      </w:r>
      <w:r>
        <w:rPr>
          <w:color w:val="0000FF"/>
        </w:rPr>
        <w:t>解决传统MVC模式(Jsp + Servlet + JavaBean)的一些问题</w:t>
      </w:r>
      <w:r>
        <w:t>而出现的</w:t>
      </w:r>
      <w:r>
        <w:rPr>
          <w:color w:val="0000FF"/>
        </w:rPr>
        <w:t>框架</w:t>
      </w:r>
      <w:r>
        <w:t>。</w:t>
      </w:r>
    </w:p>
    <w:p/>
    <w:p>
      <w:r>
        <w:t>传统MVC模式问题</w:t>
      </w:r>
    </w:p>
    <w:p>
      <w:pPr>
        <w:numPr>
          <w:ilvl w:val="0"/>
          <w:numId w:val="14"/>
        </w:numPr>
        <w:ind w:left="0" w:firstLine="0"/>
      </w:pPr>
      <w:r>
        <w:t>所有的Servlet和Servlet映射都要配置在web.xml中，如果项目太大，web.xml就太庞大，并且不能实现模块化管理。</w:t>
      </w:r>
    </w:p>
    <w:p>
      <w:pPr>
        <w:numPr>
          <w:ilvl w:val="0"/>
          <w:numId w:val="14"/>
        </w:numPr>
        <w:ind w:left="0" w:firstLine="0"/>
      </w:pPr>
      <w:r>
        <w:t>Servlet的主要功能就是</w:t>
      </w:r>
      <w:r>
        <w:rPr>
          <w:color w:val="0000FF"/>
        </w:rPr>
        <w:t>接受参数</w:t>
      </w:r>
      <w:r>
        <w:t>、</w:t>
      </w:r>
      <w:r>
        <w:rPr>
          <w:color w:val="0000FF"/>
        </w:rPr>
        <w:t>调用逻辑</w:t>
      </w:r>
      <w:r>
        <w:t>、</w:t>
      </w:r>
      <w:r>
        <w:rPr>
          <w:color w:val="0000FF"/>
        </w:rPr>
        <w:t>跳转页面</w:t>
      </w:r>
      <w:r>
        <w:t>，比如像其他字符编码、文件上传等功能也要写在Servlet中，不能让Servlet主要功能而需要做处理一下特例。</w:t>
      </w:r>
    </w:p>
    <w:p>
      <w:r>
        <w:t>3、接受参数比较麻烦(String name = request.getParameter(“name”),User user=new User user.setName(name))，不能通过model接收，只能单个接收，接收完成后转换封装model.</w:t>
      </w:r>
    </w:p>
    <w:p>
      <w:r>
        <w:t>4、跳转页面方式比较单一(forword,redirect),并且当我的页面名称发生改变时需要修改Servlet源代码.</w:t>
      </w:r>
    </w:p>
    <w:p/>
    <w:p>
      <w:r>
        <w:t>现在比较常用的MVC框架有：</w:t>
      </w:r>
    </w:p>
    <w:p>
      <w:r>
        <w:t xml:space="preserve">   struts</w:t>
      </w:r>
    </w:p>
    <w:p>
      <w:r>
        <w:t xml:space="preserve">   webwork</w:t>
      </w:r>
    </w:p>
    <w:p>
      <w:r>
        <w:t xml:space="preserve">   </w:t>
      </w:r>
      <w:r>
        <w:rPr>
          <w:color w:val="0000FF"/>
        </w:rPr>
        <w:t>Struts2</w:t>
      </w:r>
    </w:p>
    <w:p>
      <w:r>
        <w:t xml:space="preserve">   </w:t>
      </w:r>
      <w:r>
        <w:rPr>
          <w:color w:val="0000FF"/>
        </w:rPr>
        <w:t>Spring MVC</w:t>
      </w:r>
    </w:p>
    <w:p>
      <w:pPr>
        <w:rPr>
          <w:rFonts w:ascii="Arial" w:hAnsi="Arial" w:eastAsia="宋体" w:cs="Arial"/>
          <w:color w:val="333333"/>
          <w:szCs w:val="21"/>
          <w:shd w:val="clear" w:fill="FFFFFF"/>
        </w:rPr>
      </w:pPr>
    </w:p>
    <w:p>
      <w:pPr>
        <w:rPr>
          <w:rFonts w:ascii="Arial" w:hAnsi="Arial" w:eastAsia="宋体" w:cs="Arial"/>
          <w:color w:val="333333"/>
          <w:szCs w:val="21"/>
          <w:shd w:val="clear" w:fill="FFFFFF"/>
        </w:rPr>
      </w:pPr>
    </w:p>
    <w:p/>
    <w:p>
      <w:pPr>
        <w:pStyle w:val="4"/>
      </w:pPr>
      <w:r>
        <w:t>2.5.4 简单讲一下struts2的执行流程？</w:t>
      </w:r>
    </w:p>
    <w:p>
      <w:r>
        <w:t>Struts2的原理?</w:t>
      </w:r>
    </w:p>
    <w:p/>
    <w:p>
      <w:r>
        <w:drawing>
          <wp:inline distT="0" distB="0" distL="114300" distR="114300">
            <wp:extent cx="3018790" cy="3580765"/>
            <wp:effectExtent l="0" t="0" r="381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3018790" cy="3580765"/>
                    </a:xfrm>
                    <a:prstGeom prst="rect">
                      <a:avLst/>
                    </a:prstGeom>
                    <a:noFill/>
                    <a:ln w="12700">
                      <a:noFill/>
                    </a:ln>
                  </pic:spPr>
                </pic:pic>
              </a:graphicData>
            </a:graphic>
          </wp:inline>
        </w:drawing>
      </w:r>
    </w:p>
    <w:p/>
    <w:p>
      <w:r>
        <w:t>一个请求在Struts2框架中的处理大概分为以下几个步骤：</w:t>
      </w:r>
    </w:p>
    <w:p>
      <w:r>
        <w:t>1、客户端浏览器发送请求</w:t>
      </w:r>
    </w:p>
    <w:p>
      <w:r>
        <w:t>2、这个请求经过一系列的过滤器（Filter）（这些过滤器中有一个叫做ActionContextCleanUp的可选过滤器，这个过滤器对于Struts2和其他框架的集成很有帮助，例如：SiteMesh Plugin）；</w:t>
      </w:r>
    </w:p>
    <w:p>
      <w:r>
        <w:t>3、接着FilterDispatcher(</w:t>
      </w:r>
      <w:r>
        <w:rPr>
          <w:color w:val="FF0000"/>
        </w:rPr>
        <w:t>StrutsPrepareAndExecuteFilter</w:t>
      </w:r>
      <w:r>
        <w:t>)被调用，FilterDispatcher</w:t>
      </w:r>
    </w:p>
    <w:p>
      <w:r>
        <w:t>(StrutsPrepareAndExecuteFilter)询问ActionMapper来决定这个请求是否需要调用某个Action；</w:t>
      </w:r>
    </w:p>
    <w:p>
      <w:pPr>
        <w:numPr>
          <w:ilvl w:val="0"/>
          <w:numId w:val="15"/>
        </w:numPr>
        <w:ind w:left="0" w:firstLine="0"/>
      </w:pPr>
      <w:r>
        <w:t>如果ActionMapper决定需要调用某个Action，FilterDispatcher</w:t>
      </w:r>
    </w:p>
    <w:p>
      <w:r>
        <w:t xml:space="preserve">    (StrutsPrepareAndExecuteFilter)把请求的处理交给ActionProxy；</w:t>
      </w:r>
    </w:p>
    <w:p>
      <w:r>
        <w:t>5、ActionProxy通过Configuration Manager询问框架的配置文件，找到需要调用的Action类；</w:t>
      </w:r>
    </w:p>
    <w:p>
      <w:r>
        <w:t>6、ActionProxy创建一个ActionInvocation的实例。</w:t>
      </w:r>
    </w:p>
    <w:p>
      <w:r>
        <w:t>7、ActionInvocation实例使用命名模式来调用，在调用Action的过程前后，涉及到相关拦截器（Intercepter）的调用。</w:t>
      </w:r>
    </w:p>
    <w:p>
      <w:r>
        <w:t>8、一旦Action执行完毕，ActionInvocation负责根据struts.xml中的配置找到对应的返回结果。返回结果通常是（但不总是，也可能是另外的一个Action链）一个需要被表示的JSP或者FreeMarker的模版。在表示的过程中可以使用Struts2框架中继承的标签。在这个过程中需要涉及到ActionMapper。</w:t>
      </w:r>
    </w:p>
    <w:p/>
    <w:p/>
    <w:p/>
    <w:p>
      <w:r>
        <w:t>面试：</w:t>
      </w:r>
    </w:p>
    <w:p>
      <w:pPr>
        <w:numPr>
          <w:ilvl w:val="0"/>
          <w:numId w:val="16"/>
        </w:numPr>
        <w:ind w:left="0" w:firstLine="0"/>
      </w:pPr>
      <w:r>
        <w:t>浏览器发送请求，经过一系列的过滤器后，到达核心过滤器(StrutsPrepareAndExecuteFilter).</w:t>
      </w:r>
    </w:p>
    <w:p>
      <w:pPr>
        <w:numPr>
          <w:ilvl w:val="0"/>
          <w:numId w:val="16"/>
        </w:numPr>
        <w:ind w:left="0" w:firstLine="0"/>
      </w:pPr>
      <w:r>
        <w:t>StrutsPrepareAndExecuteFilter通过ActionMapper判断当前的请求是否需要某个Action处理,如果不需要，则走原来的流程。如果需要则把请求交给ActionProxy来处理</w:t>
      </w:r>
    </w:p>
    <w:p>
      <w:pPr>
        <w:numPr>
          <w:ilvl w:val="0"/>
          <w:numId w:val="16"/>
        </w:numPr>
        <w:ind w:left="0" w:firstLine="0"/>
      </w:pPr>
      <w:r>
        <w:t>ActionProxy通过Configuration Manager询问框架的配置文件(</w:t>
      </w:r>
      <w:r>
        <w:rPr>
          <w:color w:val="FF0000"/>
        </w:rPr>
        <w:t>Struts.xm</w:t>
      </w:r>
      <w:r>
        <w:t>l)，找到需要调用的Action类；</w:t>
      </w:r>
    </w:p>
    <w:p>
      <w:pPr>
        <w:numPr>
          <w:ilvl w:val="0"/>
          <w:numId w:val="16"/>
        </w:numPr>
        <w:ind w:left="0" w:firstLine="0"/>
      </w:pPr>
      <w:r>
        <w:t>创建一个ActionInvocation实例，来调用Action的对应方法来获取结果集的name,在调用前后会执行相关拦截器。</w:t>
      </w:r>
    </w:p>
    <w:p>
      <w:pPr>
        <w:numPr>
          <w:ilvl w:val="0"/>
          <w:numId w:val="16"/>
        </w:numPr>
        <w:ind w:left="0" w:firstLine="0"/>
      </w:pPr>
      <w:r>
        <w:t>通过结果集的Name知道对应的结果集来对浏览器进行响应。</w:t>
      </w:r>
    </w:p>
    <w:p/>
    <w:p>
      <w:pPr>
        <w:rPr>
          <w:color w:val="FF0000"/>
        </w:rPr>
      </w:pPr>
      <w:r>
        <w:rPr>
          <w:color w:val="FF0000"/>
        </w:rPr>
        <w:t>拦截、判断、寻找、执行、响应</w:t>
      </w:r>
    </w:p>
    <w:p/>
    <w:p/>
    <w:p>
      <w:pPr>
        <w:pStyle w:val="4"/>
      </w:pPr>
      <w:r>
        <w:t>2.5.5 Struts2中的拦截器，你都用它干什么？</w:t>
      </w:r>
    </w:p>
    <w:p>
      <w:r>
        <w:tab/>
      </w:r>
      <w:r>
        <w:t>java里的拦截器是动态拦截Action调用的对象。</w:t>
      </w:r>
      <w:r>
        <w:rPr>
          <w:color w:val="FF0000"/>
        </w:rPr>
        <w:t>它提供了一种机制可以使开发者可以定义在一个action执行的前后执行的代码，</w:t>
      </w:r>
      <w:r>
        <w:t>也可以在一个action执行前阻止其执行，同时也提供了一种可以提取action中可重用部分的方式。</w:t>
      </w:r>
    </w:p>
    <w:p>
      <w:r>
        <w:tab/>
      </w:r>
      <w:r>
        <w:t>在AOP（Aspect-Oriented Programming）中拦截器用于在某个方法或字段被访问之前，进行拦截然后在之前或之后加入某些操作。</w:t>
      </w:r>
    </w:p>
    <w:p/>
    <w:p>
      <w:r>
        <w:t>面试：</w:t>
      </w:r>
    </w:p>
    <w:p>
      <w:pPr>
        <w:rPr>
          <w:color w:val="FF0000"/>
        </w:rPr>
      </w:pPr>
      <w:r>
        <w:t xml:space="preserve">   </w:t>
      </w:r>
      <w:r>
        <w:rPr>
          <w:color w:val="FF0000"/>
        </w:rPr>
        <w:t xml:space="preserve"> struts2中的的功能（参数处理、文件上传、字符编码等）都是通过系统拦截器实现的。</w:t>
      </w:r>
    </w:p>
    <w:p>
      <w:pPr>
        <w:ind w:firstLine="420"/>
        <w:rPr>
          <w:color w:val="FF0000"/>
        </w:rPr>
      </w:pPr>
      <w:r>
        <w:rPr>
          <w:color w:val="FF0000"/>
        </w:rPr>
        <w:t>如果业务需要，当然我们也可以自定义拦截器,进行可插拔配置，在执行Action的方法前后、加入相关逻辑完成业务。</w:t>
      </w:r>
    </w:p>
    <w:p>
      <w:pPr>
        <w:ind w:firstLine="420"/>
      </w:pPr>
      <w:r>
        <w:rPr>
          <w:color w:val="FF0000"/>
        </w:rPr>
        <w:t>使用场景：</w:t>
      </w:r>
    </w:p>
    <w:p>
      <w:pPr>
        <w:numPr>
          <w:ilvl w:val="0"/>
          <w:numId w:val="17"/>
        </w:numPr>
        <w:ind w:left="0" w:firstLine="420"/>
      </w:pPr>
      <w:r>
        <w:t>用户登录判断，在执行Action的前面判断是否已经登录，如果没有登录的跳转到登录页面。</w:t>
      </w:r>
    </w:p>
    <w:p>
      <w:pPr>
        <w:numPr>
          <w:ilvl w:val="0"/>
          <w:numId w:val="17"/>
        </w:numPr>
        <w:ind w:left="0" w:firstLine="420"/>
      </w:pPr>
      <w:r>
        <w:t>用户权限判断，在执行Action的前面判断是否具有，如果没有权限就给出提示信息。</w:t>
      </w:r>
    </w:p>
    <w:p>
      <w:pPr>
        <w:numPr>
          <w:ilvl w:val="0"/>
          <w:numId w:val="17"/>
        </w:numPr>
        <w:ind w:left="0" w:firstLine="420"/>
      </w:pPr>
      <w:r>
        <w:t>操作日志......</w:t>
      </w:r>
    </w:p>
    <w:p>
      <w:r>
        <w:t xml:space="preserve">    4、......</w:t>
      </w:r>
    </w:p>
    <w:p/>
    <w:p/>
    <w:p/>
    <w:p>
      <w:pPr>
        <w:pStyle w:val="4"/>
      </w:pPr>
      <w:r>
        <w:t>2.5.6 简单讲一下SpringMVC的执行流程？</w:t>
      </w:r>
    </w:p>
    <w:p>
      <w:r>
        <w:drawing>
          <wp:inline distT="0" distB="0" distL="114300" distR="114300">
            <wp:extent cx="5272405" cy="3134995"/>
            <wp:effectExtent l="0" t="0" r="1079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72405" cy="3134995"/>
                    </a:xfrm>
                    <a:prstGeom prst="rect">
                      <a:avLst/>
                    </a:prstGeom>
                    <a:noFill/>
                    <a:ln w="12700">
                      <a:noFill/>
                    </a:ln>
                  </pic:spPr>
                </pic:pic>
              </a:graphicData>
            </a:graphic>
          </wp:inline>
        </w:drawing>
      </w:r>
    </w:p>
    <w:p/>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90" w:lineRule="atLeast"/>
        <w:jc w:val="left"/>
        <w:rPr>
          <w:rFonts w:ascii="微软雅黑" w:hAnsi="微软雅黑" w:eastAsia="微软雅黑" w:cs="微软雅黑"/>
          <w:sz w:val="27"/>
          <w:szCs w:val="27"/>
        </w:rPr>
      </w:pPr>
      <w:r>
        <w:rPr>
          <w:rFonts w:hint="eastAsia" w:ascii="微软雅黑" w:hAnsi="微软雅黑" w:eastAsia="微软雅黑" w:cs="微软雅黑"/>
          <w:color w:val="0000FF"/>
          <w:szCs w:val="21"/>
          <w:shd w:val="clear" w:fill="FFFFFF"/>
        </w:rPr>
        <w:t>  1. 用户向服务器发送请求，请求被Spring 前端控制Servelt DispatcherServlet捕获；</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90" w:lineRule="atLeast"/>
        <w:jc w:val="left"/>
        <w:rPr>
          <w:rFonts w:ascii="微软雅黑" w:hAnsi="微软雅黑" w:eastAsia="微软雅黑" w:cs="微软雅黑"/>
          <w:sz w:val="27"/>
          <w:szCs w:val="27"/>
        </w:rPr>
      </w:pPr>
      <w:r>
        <w:rPr>
          <w:rFonts w:hint="eastAsia" w:ascii="微软雅黑" w:hAnsi="微软雅黑" w:eastAsia="微软雅黑" w:cs="微软雅黑"/>
          <w:szCs w:val="21"/>
          <w:shd w:val="clear" w:fill="FFFFFF"/>
        </w:rPr>
        <w:t>  </w:t>
      </w:r>
      <w:r>
        <w:rPr>
          <w:rFonts w:hint="eastAsia" w:ascii="微软雅黑" w:hAnsi="微软雅黑" w:eastAsia="微软雅黑" w:cs="微软雅黑"/>
          <w:color w:val="0000FF"/>
          <w:szCs w:val="21"/>
          <w:shd w:val="clear" w:fill="FFFFFF"/>
        </w:rPr>
        <w:t>2. DispatcherServlet对请求URL进行解析，得到请求资源标识符（URI）。然后根据该URI，调用HandlerMapping获得该Handler配置的所有相关的对象（包括Handler对象以及Handler对象对应的拦截器），最后以HandlerExecutionChain对象的形式返回；</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90" w:lineRule="atLeast"/>
        <w:jc w:val="left"/>
        <w:rPr>
          <w:rFonts w:ascii="微软雅黑" w:hAnsi="微软雅黑" w:eastAsia="微软雅黑" w:cs="微软雅黑"/>
          <w:sz w:val="27"/>
          <w:szCs w:val="27"/>
        </w:rPr>
      </w:pPr>
      <w:r>
        <w:rPr>
          <w:rFonts w:hint="eastAsia" w:ascii="微软雅黑" w:hAnsi="微软雅黑" w:eastAsia="微软雅黑" w:cs="微软雅黑"/>
          <w:szCs w:val="21"/>
          <w:shd w:val="clear" w:fill="FFFFFF"/>
        </w:rPr>
        <w:t> </w:t>
      </w:r>
      <w:r>
        <w:rPr>
          <w:rFonts w:hint="eastAsia" w:ascii="微软雅黑" w:hAnsi="微软雅黑" w:eastAsia="微软雅黑" w:cs="微软雅黑"/>
          <w:color w:val="0000FF"/>
          <w:szCs w:val="21"/>
          <w:shd w:val="clear" w:fill="FFFFFF"/>
        </w:rPr>
        <w:t>3. DispatcherServlet 根据获得的Handler，选择一个合适的HandlerAdapter</w:t>
      </w:r>
      <w:r>
        <w:rPr>
          <w:rFonts w:hint="eastAsia" w:ascii="微软雅黑" w:hAnsi="微软雅黑" w:eastAsia="微软雅黑" w:cs="微软雅黑"/>
          <w:szCs w:val="21"/>
          <w:shd w:val="clear" w:fill="FFFFFF"/>
        </w:rPr>
        <w:t>。（</w:t>
      </w:r>
      <w:r>
        <w:rPr>
          <w:rFonts w:hint="eastAsia" w:ascii="微软雅黑" w:hAnsi="微软雅黑" w:eastAsia="微软雅黑" w:cs="微软雅黑"/>
          <w:color w:val="FF0000"/>
          <w:szCs w:val="21"/>
          <w:shd w:val="clear" w:fill="FFFFFF"/>
        </w:rPr>
        <w:t>附注：如果成功获得HandlerAdapter后，此时将开始执行拦截器的preHandler(...)方法</w:t>
      </w:r>
      <w:r>
        <w:rPr>
          <w:rFonts w:hint="eastAsia" w:ascii="微软雅黑" w:hAnsi="微软雅黑" w:eastAsia="微软雅黑" w:cs="微软雅黑"/>
          <w:szCs w:val="21"/>
          <w:shd w:val="clear" w:fill="FFFFFF"/>
        </w:rPr>
        <w:t>）</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90" w:lineRule="atLeast"/>
        <w:jc w:val="left"/>
        <w:rPr>
          <w:rFonts w:ascii="微软雅黑" w:hAnsi="微软雅黑" w:eastAsia="微软雅黑" w:cs="微软雅黑"/>
          <w:sz w:val="27"/>
          <w:szCs w:val="27"/>
        </w:rPr>
      </w:pPr>
      <w:r>
        <w:rPr>
          <w:rFonts w:hint="eastAsia" w:ascii="微软雅黑" w:hAnsi="微软雅黑" w:eastAsia="微软雅黑" w:cs="微软雅黑"/>
          <w:szCs w:val="21"/>
          <w:shd w:val="clear" w:fill="FFFFFF"/>
        </w:rPr>
        <w:t>   </w:t>
      </w:r>
      <w:r>
        <w:rPr>
          <w:rFonts w:hint="eastAsia" w:ascii="微软雅黑" w:hAnsi="微软雅黑" w:eastAsia="微软雅黑" w:cs="微软雅黑"/>
          <w:color w:val="0000FF"/>
          <w:szCs w:val="21"/>
          <w:shd w:val="clear" w:fill="FFFFFF"/>
        </w:rPr>
        <w:t>4.  提取Request中的模型数据，填充Handler入参，开始执行Handler（Controller)</w:t>
      </w:r>
      <w:r>
        <w:rPr>
          <w:rFonts w:hint="eastAsia" w:ascii="微软雅黑" w:hAnsi="微软雅黑" w:eastAsia="微软雅黑" w:cs="微软雅黑"/>
          <w:szCs w:val="21"/>
          <w:shd w:val="clear" w:fill="FFFFFF"/>
        </w:rPr>
        <w:t>。 在填充Handler的入参过程中，根据你的配置，Spring将帮你做一些额外的工作：</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90" w:lineRule="atLeast"/>
        <w:jc w:val="left"/>
        <w:rPr>
          <w:rFonts w:ascii="微软雅黑" w:hAnsi="微软雅黑" w:eastAsia="微软雅黑" w:cs="微软雅黑"/>
          <w:sz w:val="27"/>
          <w:szCs w:val="27"/>
        </w:rPr>
      </w:pPr>
      <w:r>
        <w:rPr>
          <w:rFonts w:hint="eastAsia" w:ascii="微软雅黑" w:hAnsi="微软雅黑" w:eastAsia="微软雅黑" w:cs="微软雅黑"/>
          <w:szCs w:val="21"/>
          <w:shd w:val="clear" w:fill="FFFFFF"/>
        </w:rPr>
        <w:t>     </w:t>
      </w:r>
      <w:r>
        <w:rPr>
          <w:rFonts w:hint="eastAsia" w:ascii="微软雅黑" w:hAnsi="微软雅黑" w:eastAsia="微软雅黑" w:cs="微软雅黑"/>
          <w:color w:val="FF0000"/>
          <w:szCs w:val="21"/>
          <w:shd w:val="clear" w:fill="FFFFFF"/>
        </w:rPr>
        <w:t> HttpMessageConveter</w:t>
      </w:r>
      <w:r>
        <w:rPr>
          <w:rFonts w:hint="eastAsia" w:ascii="微软雅黑" w:hAnsi="微软雅黑" w:eastAsia="微软雅黑" w:cs="微软雅黑"/>
          <w:szCs w:val="21"/>
          <w:shd w:val="clear" w:fill="FFFFFF"/>
        </w:rPr>
        <w:t>： 将请求消息（如Json、xml等数据）转换成一个对象，将对象转换为指定的响应信息</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90" w:lineRule="atLeast"/>
        <w:jc w:val="left"/>
        <w:rPr>
          <w:rFonts w:ascii="微软雅黑" w:hAnsi="微软雅黑" w:eastAsia="微软雅黑" w:cs="微软雅黑"/>
          <w:sz w:val="27"/>
          <w:szCs w:val="27"/>
        </w:rPr>
      </w:pPr>
      <w:r>
        <w:rPr>
          <w:rFonts w:hint="eastAsia" w:ascii="微软雅黑" w:hAnsi="微软雅黑" w:eastAsia="微软雅黑" w:cs="微软雅黑"/>
          <w:szCs w:val="21"/>
          <w:shd w:val="clear" w:fill="FFFFFF"/>
        </w:rPr>
        <w:t>      </w:t>
      </w:r>
      <w:r>
        <w:rPr>
          <w:rFonts w:hint="eastAsia" w:ascii="微软雅黑" w:hAnsi="微软雅黑" w:eastAsia="微软雅黑" w:cs="微软雅黑"/>
          <w:color w:val="FF0000"/>
          <w:szCs w:val="21"/>
          <w:shd w:val="clear" w:fill="FFFFFF"/>
        </w:rPr>
        <w:t>数据转换</w:t>
      </w:r>
      <w:r>
        <w:rPr>
          <w:rFonts w:hint="eastAsia" w:ascii="微软雅黑" w:hAnsi="微软雅黑" w:eastAsia="微软雅黑" w:cs="微软雅黑"/>
          <w:szCs w:val="21"/>
          <w:shd w:val="clear" w:fill="FFFFFF"/>
        </w:rPr>
        <w:t>：对请求消息进行数据转换。如String转换成Integer、Double等</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90" w:lineRule="atLeast"/>
        <w:jc w:val="left"/>
        <w:rPr>
          <w:rFonts w:ascii="微软雅黑" w:hAnsi="微软雅黑" w:eastAsia="微软雅黑" w:cs="微软雅黑"/>
          <w:sz w:val="27"/>
          <w:szCs w:val="27"/>
        </w:rPr>
      </w:pPr>
      <w:r>
        <w:rPr>
          <w:rFonts w:hint="eastAsia" w:ascii="微软雅黑" w:hAnsi="微软雅黑" w:eastAsia="微软雅黑" w:cs="微软雅黑"/>
          <w:szCs w:val="21"/>
          <w:shd w:val="clear" w:fill="FFFFFF"/>
        </w:rPr>
        <w:t>     </w:t>
      </w:r>
      <w:r>
        <w:rPr>
          <w:rFonts w:hint="eastAsia" w:ascii="微软雅黑" w:hAnsi="微软雅黑" w:eastAsia="微软雅黑" w:cs="微软雅黑"/>
          <w:color w:val="FF0000"/>
          <w:szCs w:val="21"/>
          <w:shd w:val="clear" w:fill="FFFFFF"/>
        </w:rPr>
        <w:t> 数据根式化</w:t>
      </w:r>
      <w:r>
        <w:rPr>
          <w:rFonts w:hint="eastAsia" w:ascii="微软雅黑" w:hAnsi="微软雅黑" w:eastAsia="微软雅黑" w:cs="微软雅黑"/>
          <w:szCs w:val="21"/>
          <w:shd w:val="clear" w:fill="FFFFFF"/>
        </w:rPr>
        <w:t>：对请求消息进行数据格式化。 如将字符串转换成格式化数字或格式化日期等</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90" w:lineRule="atLeast"/>
        <w:jc w:val="left"/>
        <w:rPr>
          <w:rFonts w:ascii="微软雅黑" w:hAnsi="微软雅黑" w:eastAsia="微软雅黑" w:cs="微软雅黑"/>
          <w:sz w:val="27"/>
          <w:szCs w:val="27"/>
        </w:rPr>
      </w:pPr>
      <w:r>
        <w:rPr>
          <w:rFonts w:hint="eastAsia" w:ascii="微软雅黑" w:hAnsi="微软雅黑" w:eastAsia="微软雅黑" w:cs="微软雅黑"/>
          <w:szCs w:val="21"/>
          <w:shd w:val="clear" w:fill="FFFFFF"/>
        </w:rPr>
        <w:t>     </w:t>
      </w:r>
      <w:r>
        <w:rPr>
          <w:rFonts w:hint="eastAsia" w:ascii="微软雅黑" w:hAnsi="微软雅黑" w:eastAsia="微软雅黑" w:cs="微软雅黑"/>
          <w:color w:val="FF0000"/>
          <w:szCs w:val="21"/>
          <w:shd w:val="clear" w:fill="FFFFFF"/>
        </w:rPr>
        <w:t> 数据验证</w:t>
      </w:r>
      <w:r>
        <w:rPr>
          <w:rFonts w:hint="eastAsia" w:ascii="微软雅黑" w:hAnsi="微软雅黑" w:eastAsia="微软雅黑" w:cs="微软雅黑"/>
          <w:szCs w:val="21"/>
          <w:shd w:val="clear" w:fill="FFFFFF"/>
        </w:rPr>
        <w:t>： 验证数据的有效性（长度、格式等），验证结果存储到BindingResult或Error中</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90" w:lineRule="atLeast"/>
        <w:jc w:val="left"/>
        <w:rPr>
          <w:rFonts w:ascii="微软雅黑" w:hAnsi="微软雅黑" w:eastAsia="微软雅黑" w:cs="微软雅黑"/>
          <w:sz w:val="27"/>
          <w:szCs w:val="27"/>
        </w:rPr>
      </w:pPr>
      <w:r>
        <w:rPr>
          <w:rFonts w:hint="eastAsia" w:ascii="微软雅黑" w:hAnsi="微软雅黑" w:eastAsia="微软雅黑" w:cs="微软雅黑"/>
          <w:szCs w:val="21"/>
          <w:shd w:val="clear" w:fill="FFFFFF"/>
        </w:rPr>
        <w:t>    </w:t>
      </w:r>
      <w:r>
        <w:rPr>
          <w:rFonts w:hint="eastAsia" w:ascii="微软雅黑" w:hAnsi="微软雅黑" w:eastAsia="微软雅黑" w:cs="微软雅黑"/>
          <w:color w:val="0000FF"/>
          <w:szCs w:val="21"/>
          <w:shd w:val="clear" w:fill="FFFFFF"/>
        </w:rPr>
        <w:t>  5.  Handler执行完成后，向DispatcherServlet 返回一个ModelAndView对象；</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90" w:lineRule="atLeast"/>
        <w:jc w:val="left"/>
        <w:rPr>
          <w:rFonts w:ascii="微软雅黑" w:hAnsi="微软雅黑" w:eastAsia="微软雅黑" w:cs="微软雅黑"/>
          <w:sz w:val="27"/>
          <w:szCs w:val="27"/>
        </w:rPr>
      </w:pPr>
      <w:r>
        <w:rPr>
          <w:rFonts w:hint="eastAsia" w:ascii="微软雅黑" w:hAnsi="微软雅黑" w:eastAsia="微软雅黑" w:cs="微软雅黑"/>
          <w:szCs w:val="21"/>
          <w:shd w:val="clear" w:fill="FFFFFF"/>
        </w:rPr>
        <w:t>    </w:t>
      </w:r>
      <w:r>
        <w:rPr>
          <w:rFonts w:hint="eastAsia" w:ascii="微软雅黑" w:hAnsi="微软雅黑" w:eastAsia="微软雅黑" w:cs="微软雅黑"/>
          <w:color w:val="0000FF"/>
          <w:szCs w:val="21"/>
          <w:shd w:val="clear" w:fill="FFFFFF"/>
        </w:rPr>
        <w:t>  6.  根据返回的ModelAndView，选择一个适合的ViewResolver（必须是已经注册到Spring容器中的ViewResolver)返回给DispatcherServlet ；</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90" w:lineRule="atLeast"/>
        <w:jc w:val="left"/>
        <w:rPr>
          <w:rFonts w:ascii="微软雅黑" w:hAnsi="微软雅黑" w:eastAsia="微软雅黑" w:cs="微软雅黑"/>
          <w:sz w:val="27"/>
          <w:szCs w:val="27"/>
        </w:rPr>
      </w:pPr>
      <w:r>
        <w:rPr>
          <w:rFonts w:hint="eastAsia" w:ascii="微软雅黑" w:hAnsi="微软雅黑" w:eastAsia="微软雅黑" w:cs="微软雅黑"/>
          <w:szCs w:val="21"/>
          <w:shd w:val="clear" w:fill="FFFFFF"/>
        </w:rPr>
        <w:t>    </w:t>
      </w:r>
      <w:r>
        <w:rPr>
          <w:rFonts w:hint="eastAsia" w:ascii="微软雅黑" w:hAnsi="微软雅黑" w:eastAsia="微软雅黑" w:cs="微软雅黑"/>
          <w:color w:val="0000FF"/>
          <w:szCs w:val="21"/>
          <w:shd w:val="clear" w:fill="FFFFFF"/>
        </w:rPr>
        <w:t>  7. ViewResolver 结合Model和View，来渲染视图</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90" w:lineRule="atLeast"/>
        <w:jc w:val="left"/>
        <w:rPr>
          <w:rFonts w:ascii="微软雅黑" w:hAnsi="微软雅黑" w:eastAsia="微软雅黑" w:cs="微软雅黑"/>
          <w:color w:val="0000FF"/>
          <w:szCs w:val="21"/>
          <w:shd w:val="clear" w:fill="FFFFFF"/>
        </w:rPr>
      </w:pPr>
      <w:r>
        <w:rPr>
          <w:rFonts w:hint="eastAsia" w:ascii="微软雅黑" w:hAnsi="微软雅黑" w:eastAsia="微软雅黑" w:cs="微软雅黑"/>
          <w:color w:val="0000FF"/>
          <w:szCs w:val="21"/>
          <w:shd w:val="clear" w:fill="FFFFFF"/>
        </w:rPr>
        <w:t>      8. 将渲染结果返回给客户端。</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90" w:lineRule="atLeast"/>
        <w:jc w:val="left"/>
        <w:rPr>
          <w:rFonts w:ascii="微软雅黑" w:hAnsi="微软雅黑" w:eastAsia="微软雅黑" w:cs="微软雅黑"/>
          <w:color w:val="0000FF"/>
          <w:szCs w:val="21"/>
          <w:shd w:val="clear" w:fill="FFFFFF"/>
        </w:rPr>
      </w:pP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90" w:lineRule="atLeast"/>
        <w:jc w:val="left"/>
        <w:rPr>
          <w:rFonts w:ascii="微软雅黑" w:hAnsi="微软雅黑" w:eastAsia="微软雅黑" w:cs="微软雅黑"/>
          <w:color w:val="FF0000"/>
          <w:szCs w:val="21"/>
          <w:shd w:val="clear" w:fill="FFFFFF"/>
        </w:rPr>
      </w:pPr>
      <w:r>
        <w:rPr>
          <w:rFonts w:hint="eastAsia" w:ascii="微软雅黑" w:hAnsi="微软雅黑" w:eastAsia="微软雅黑" w:cs="微软雅黑"/>
          <w:color w:val="FF0000"/>
          <w:szCs w:val="21"/>
          <w:shd w:val="clear" w:fill="FFFFFF"/>
        </w:rPr>
        <w:t>面试：</w:t>
      </w:r>
    </w:p>
    <w:p>
      <w:pPr>
        <w:widowControl/>
        <w:numPr>
          <w:ilvl w:val="0"/>
          <w:numId w:val="18"/>
        </w:numPr>
        <w:pBdr>
          <w:top w:val="none" w:color="000000" w:sz="0" w:space="3"/>
          <w:left w:val="none" w:color="000000" w:sz="0" w:space="3"/>
          <w:bottom w:val="none" w:color="000000" w:sz="0" w:space="3"/>
          <w:right w:val="none" w:color="000000" w:sz="0" w:space="3"/>
          <w:between w:val="none" w:color="000000" w:sz="0" w:space="0"/>
        </w:pBdr>
        <w:shd w:val="clear" w:color="000000" w:fill="FFFFFF"/>
        <w:spacing w:line="390" w:lineRule="atLeast"/>
        <w:ind w:left="0" w:firstLine="0"/>
        <w:jc w:val="left"/>
        <w:rPr>
          <w:rFonts w:ascii="微软雅黑" w:hAnsi="微软雅黑" w:eastAsia="微软雅黑" w:cs="微软雅黑"/>
          <w:szCs w:val="21"/>
          <w:shd w:val="clear" w:fill="FFFFFF"/>
        </w:rPr>
      </w:pPr>
      <w:r>
        <w:rPr>
          <w:rFonts w:hint="eastAsia" w:ascii="微软雅黑" w:hAnsi="微软雅黑" w:eastAsia="微软雅黑" w:cs="微软雅黑"/>
          <w:color w:val="FF0000"/>
          <w:szCs w:val="21"/>
          <w:shd w:val="clear" w:fill="FFFFFF"/>
        </w:rPr>
        <w:t>用户向服务器发送请求</w:t>
      </w:r>
      <w:r>
        <w:rPr>
          <w:rFonts w:hint="eastAsia" w:ascii="微软雅黑" w:hAnsi="微软雅黑" w:eastAsia="微软雅黑" w:cs="微软雅黑"/>
          <w:szCs w:val="21"/>
          <w:shd w:val="clear" w:fill="FFFFFF"/>
        </w:rPr>
        <w:t xml:space="preserve">，请求被Spring 前端控制Servelt </w:t>
      </w:r>
      <w:r>
        <w:rPr>
          <w:rFonts w:hint="eastAsia" w:ascii="微软雅黑" w:hAnsi="微软雅黑" w:eastAsia="微软雅黑" w:cs="微软雅黑"/>
          <w:color w:val="FF0000"/>
          <w:szCs w:val="21"/>
          <w:shd w:val="clear" w:fill="FFFFFF"/>
        </w:rPr>
        <w:t>DispatcherServlet捕获(捕获)</w:t>
      </w:r>
    </w:p>
    <w:p>
      <w:r>
        <w:t>2、 DispatcherServlet对请求URL进行解析，</w:t>
      </w:r>
      <w:r>
        <w:rPr>
          <w:color w:val="FF0000"/>
        </w:rPr>
        <w:t>得到请求资源标识符（URI）。然后根据该URI，调用HandlerMapping获得该Handler配置的所有相关的对象</w:t>
      </w:r>
      <w:r>
        <w:t>（包括Handler对象以及Handler对象对应的拦截器），最后以HandlerExecutionChain对象的形式返回；(查找handler)</w:t>
      </w:r>
    </w:p>
    <w:p>
      <w:pPr>
        <w:rPr>
          <w:rFonts w:ascii="微软雅黑" w:hAnsi="微软雅黑" w:eastAsia="微软雅黑" w:cs="微软雅黑"/>
          <w:szCs w:val="21"/>
          <w:shd w:val="clear" w:fill="FFFFFF"/>
        </w:rPr>
      </w:pPr>
      <w:r>
        <w:rPr>
          <w:rFonts w:hint="eastAsia" w:ascii="微软雅黑" w:hAnsi="微软雅黑" w:eastAsia="微软雅黑" w:cs="微软雅黑"/>
          <w:szCs w:val="21"/>
          <w:shd w:val="clear" w:fill="FFFFFF"/>
        </w:rPr>
        <w:t xml:space="preserve">3、 DispatcherServlet </w:t>
      </w:r>
      <w:r>
        <w:rPr>
          <w:rFonts w:hint="eastAsia" w:ascii="微软雅黑" w:hAnsi="微软雅黑" w:eastAsia="微软雅黑" w:cs="微软雅黑"/>
          <w:color w:val="FF0000"/>
          <w:szCs w:val="21"/>
          <w:shd w:val="clear" w:fill="FFFFFF"/>
        </w:rPr>
        <w:t>根据获得的Handler，选择一个合适的HandlerAdapter</w:t>
      </w:r>
      <w:r>
        <w:rPr>
          <w:rFonts w:hint="eastAsia" w:ascii="微软雅黑" w:hAnsi="微软雅黑" w:eastAsia="微软雅黑" w:cs="微软雅黑"/>
          <w:szCs w:val="21"/>
          <w:shd w:val="clear" w:fill="FFFFFF"/>
        </w:rPr>
        <w:t>。 提取Request中的模型数据，</w:t>
      </w:r>
      <w:r>
        <w:rPr>
          <w:rFonts w:hint="eastAsia" w:ascii="微软雅黑" w:hAnsi="微软雅黑" w:eastAsia="微软雅黑" w:cs="微软雅黑"/>
          <w:color w:val="FF0000"/>
          <w:szCs w:val="21"/>
          <w:shd w:val="clear" w:fill="FFFFFF"/>
        </w:rPr>
        <w:t>填充Handler入参</w:t>
      </w:r>
      <w:r>
        <w:rPr>
          <w:rFonts w:hint="eastAsia" w:ascii="微软雅黑" w:hAnsi="微软雅黑" w:eastAsia="微软雅黑" w:cs="微软雅黑"/>
          <w:szCs w:val="21"/>
          <w:shd w:val="clear" w:fill="FFFFFF"/>
        </w:rPr>
        <w:t>，开始执行Handler（Controller), Handler执行完成后，向DispatcherServlet 返回一个ModelAndView对象(</w:t>
      </w:r>
      <w:r>
        <w:rPr>
          <w:rFonts w:hint="eastAsia" w:ascii="微软雅黑" w:hAnsi="微软雅黑" w:eastAsia="微软雅黑" w:cs="微软雅黑"/>
          <w:color w:val="FF0000"/>
          <w:szCs w:val="21"/>
          <w:shd w:val="clear" w:fill="FFFFFF"/>
        </w:rPr>
        <w:t>执行handle</w:t>
      </w:r>
      <w:r>
        <w:rPr>
          <w:rFonts w:hint="eastAsia" w:ascii="微软雅黑" w:hAnsi="微软雅黑" w:eastAsia="微软雅黑" w:cs="微软雅黑"/>
          <w:szCs w:val="21"/>
          <w:shd w:val="clear" w:fill="FFFFFF"/>
        </w:rPr>
        <w:t>r)</w:t>
      </w:r>
    </w:p>
    <w:p>
      <w:pPr>
        <w:rPr>
          <w:rFonts w:ascii="微软雅黑" w:hAnsi="微软雅黑" w:eastAsia="微软雅黑" w:cs="微软雅黑"/>
          <w:szCs w:val="21"/>
          <w:shd w:val="clear" w:fill="FFFFFF"/>
        </w:rPr>
      </w:pPr>
      <w:r>
        <w:rPr>
          <w:rFonts w:hint="eastAsia" w:ascii="微软雅黑" w:hAnsi="微软雅黑" w:eastAsia="微软雅黑" w:cs="微软雅黑"/>
          <w:szCs w:val="21"/>
          <w:shd w:val="clear" w:fill="FFFFFF"/>
        </w:rPr>
        <w:t>4、DispatcherServlet 根据返回的ModelAndView，选择一个适合的ViewResolver（必须是已经注册到Spring容器中的ViewResolver) (</w:t>
      </w:r>
      <w:r>
        <w:rPr>
          <w:rFonts w:hint="eastAsia" w:ascii="微软雅黑" w:hAnsi="微软雅黑" w:eastAsia="微软雅黑" w:cs="微软雅黑"/>
          <w:color w:val="FF0000"/>
          <w:szCs w:val="21"/>
          <w:shd w:val="clear" w:fill="FFFFFF"/>
        </w:rPr>
        <w:t>选择ViewResolve</w:t>
      </w:r>
      <w:r>
        <w:rPr>
          <w:rFonts w:hint="eastAsia" w:ascii="微软雅黑" w:hAnsi="微软雅黑" w:eastAsia="微软雅黑" w:cs="微软雅黑"/>
          <w:szCs w:val="21"/>
          <w:shd w:val="clear" w:fill="FFFFFF"/>
        </w:rPr>
        <w:t>r)</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90" w:lineRule="atLeast"/>
        <w:jc w:val="left"/>
        <w:rPr>
          <w:rFonts w:ascii="微软雅黑" w:hAnsi="微软雅黑" w:eastAsia="微软雅黑" w:cs="微软雅黑"/>
          <w:szCs w:val="21"/>
          <w:shd w:val="clear" w:fill="FFFFFF"/>
        </w:rPr>
      </w:pPr>
      <w:r>
        <w:rPr>
          <w:rFonts w:hint="eastAsia" w:ascii="微软雅黑" w:hAnsi="微软雅黑" w:eastAsia="微软雅黑" w:cs="微软雅黑"/>
          <w:szCs w:val="21"/>
          <w:shd w:val="clear" w:fill="FFFFFF"/>
        </w:rPr>
        <w:t>5、通过ViewResolver 结合Model和View，来渲染视图,DispatcherServlet 将渲染结果返回给客户端。（</w:t>
      </w:r>
      <w:r>
        <w:rPr>
          <w:rFonts w:hint="eastAsia" w:ascii="微软雅黑" w:hAnsi="微软雅黑" w:eastAsia="微软雅黑" w:cs="微软雅黑"/>
          <w:color w:val="FF0000"/>
          <w:szCs w:val="21"/>
          <w:shd w:val="clear" w:fill="FFFFFF"/>
        </w:rPr>
        <w:t>渲染返回</w:t>
      </w:r>
      <w:r>
        <w:rPr>
          <w:rFonts w:hint="eastAsia" w:ascii="微软雅黑" w:hAnsi="微软雅黑" w:eastAsia="微软雅黑" w:cs="微软雅黑"/>
          <w:szCs w:val="21"/>
          <w:shd w:val="clear" w:fill="FFFFFF"/>
        </w:rPr>
        <w:t>）</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90" w:lineRule="atLeast"/>
        <w:jc w:val="left"/>
        <w:rPr>
          <w:rFonts w:ascii="微软雅黑" w:hAnsi="微软雅黑" w:eastAsia="微软雅黑" w:cs="微软雅黑"/>
          <w:color w:val="FF0000"/>
          <w:szCs w:val="21"/>
          <w:shd w:val="clear" w:fill="FFFFFF"/>
        </w:rPr>
      </w:pP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90" w:lineRule="atLeast"/>
        <w:jc w:val="left"/>
        <w:rPr>
          <w:rFonts w:ascii="微软雅黑" w:hAnsi="微软雅黑" w:eastAsia="微软雅黑" w:cs="微软雅黑"/>
          <w:color w:val="FF0000"/>
          <w:szCs w:val="21"/>
          <w:shd w:val="clear" w:fill="FFFFFF"/>
        </w:rPr>
      </w:pPr>
      <w:r>
        <w:rPr>
          <w:rFonts w:hint="eastAsia" w:ascii="微软雅黑" w:hAnsi="微软雅黑" w:eastAsia="微软雅黑" w:cs="微软雅黑"/>
          <w:color w:val="FF0000"/>
          <w:szCs w:val="21"/>
          <w:shd w:val="clear" w:fill="FFFFFF"/>
        </w:rPr>
        <w:t>快速记忆技巧：</w:t>
      </w:r>
    </w:p>
    <w:p>
      <w:pPr>
        <w:widowControl/>
        <w:pBdr>
          <w:top w:val="none" w:color="000000" w:sz="0" w:space="3"/>
          <w:left w:val="none" w:color="000000" w:sz="0" w:space="3"/>
          <w:bottom w:val="none" w:color="000000" w:sz="0" w:space="3"/>
          <w:right w:val="none" w:color="000000" w:sz="0" w:space="3"/>
          <w:between w:val="none" w:color="000000" w:sz="0" w:space="0"/>
        </w:pBdr>
        <w:shd w:val="clear" w:color="000000" w:fill="FFFFFF"/>
        <w:spacing w:line="390" w:lineRule="atLeast"/>
        <w:jc w:val="left"/>
        <w:rPr>
          <w:rFonts w:ascii="微软雅黑" w:hAnsi="微软雅黑" w:eastAsia="微软雅黑" w:cs="微软雅黑"/>
          <w:color w:val="FF0000"/>
          <w:szCs w:val="21"/>
          <w:shd w:val="clear" w:fill="FFFFFF"/>
        </w:rPr>
      </w:pPr>
      <w:r>
        <w:rPr>
          <w:rFonts w:hint="eastAsia" w:ascii="微软雅黑" w:hAnsi="微软雅黑" w:eastAsia="微软雅黑" w:cs="微软雅黑"/>
          <w:color w:val="FF0000"/>
          <w:szCs w:val="21"/>
          <w:shd w:val="clear" w:fill="FFFFFF"/>
        </w:rPr>
        <w:t>核心控制器捕获请求、查找Handler、执行Handler、选择ViewResolver,通过ViewResolver渲染视图并返回</w:t>
      </w:r>
    </w:p>
    <w:p/>
    <w:p>
      <w:pPr>
        <w:pStyle w:val="4"/>
      </w:pPr>
      <w:r>
        <w:t>2.5.7 说一下struts2和springMVC有什么不同？</w:t>
      </w:r>
    </w:p>
    <w:p/>
    <w:p>
      <w:r>
        <w:t>目前企业中使用</w:t>
      </w:r>
      <w:r>
        <w:rPr>
          <w:color w:val="FF0000"/>
        </w:rPr>
        <w:t>SpringMvc的比例已经远远超过Struts2</w:t>
      </w:r>
      <w:r>
        <w:t>,那么两者到底有什么区别，是很多初学者比较关注的问题，下面我们就来对SpringMvc和Struts2进行各方面的比较:</w:t>
      </w:r>
    </w:p>
    <w:p/>
    <w:p>
      <w:r>
        <w:t>1.</w:t>
      </w:r>
      <w:r>
        <w:rPr>
          <w:color w:val="FF0000"/>
        </w:rPr>
        <w:t xml:space="preserve"> 核 心控制器</w:t>
      </w:r>
      <w:r>
        <w:t>（前端控制器、预处理控制器）：对于使用过mvc框架的人来说这个词应该不会陌生，核心控制器的主要用途是</w:t>
      </w:r>
      <w:r>
        <w:rPr>
          <w:color w:val="FF0000"/>
        </w:rPr>
        <w:t>处理所有的请求</w:t>
      </w:r>
      <w:r>
        <w:t>，然后对那些特殊的请求 （控制器）统一的进行处理(字符编码、文件上传、参数接受、异常处理等等),spring mvc核心控制器是</w:t>
      </w:r>
      <w:r>
        <w:rPr>
          <w:color w:val="FF0000"/>
        </w:rPr>
        <w:t>Servlet</w:t>
      </w:r>
      <w:r>
        <w:t>，而Struts2是</w:t>
      </w:r>
      <w:r>
        <w:rPr>
          <w:color w:val="FF0000"/>
        </w:rPr>
        <w:t>Filter</w:t>
      </w:r>
      <w:r>
        <w:t>。</w:t>
      </w:r>
    </w:p>
    <w:p/>
    <w:p>
      <w:r>
        <w:t>2.控制器实例：Spring Mvc会比Struts快一些（理论上）。Spring Mvc是</w:t>
      </w:r>
      <w:r>
        <w:rPr>
          <w:color w:val="FF0000"/>
        </w:rPr>
        <w:t>基于方法设计</w:t>
      </w:r>
      <w:r>
        <w:t>，而Sturts是</w:t>
      </w:r>
      <w:r>
        <w:rPr>
          <w:color w:val="FF0000"/>
        </w:rPr>
        <w:t>基于对象</w:t>
      </w:r>
      <w:r>
        <w:t>，每次发一次请求都会实例一个action，每个action都会被注入 属性，而Spring更像</w:t>
      </w:r>
      <w:r>
        <w:rPr>
          <w:color w:val="FF0000"/>
        </w:rPr>
        <w:t>Servlet一样，只有一个实例，每次请求执行对应的方法即可</w:t>
      </w:r>
      <w:r>
        <w:t>(注意：由于是单例实例，所以应当避免全局变量的修改，这样会产生线程安全问题)。</w:t>
      </w:r>
    </w:p>
    <w:p/>
    <w:p>
      <w:r>
        <w:t>3. 管理方式：大部分的公司的核心架构中，就会使用到</w:t>
      </w:r>
      <w:r>
        <w:rPr>
          <w:color w:val="FF0000"/>
        </w:rPr>
        <w:t>spring</w:t>
      </w:r>
      <w:r>
        <w:t>,而</w:t>
      </w:r>
      <w:r>
        <w:rPr>
          <w:color w:val="FF0000"/>
        </w:rPr>
        <w:t>spring mvc又是spring中的一个模块，所以spring对于spring mvc的控制器管理更加简单方便，</w:t>
      </w:r>
      <w:r>
        <w:t>而且提供了全 注解方式进行管理，各种功能的注解都比较全面，使用简单，而s</w:t>
      </w:r>
      <w:r>
        <w:rPr>
          <w:color w:val="FF0000"/>
        </w:rPr>
        <w:t>truts2</w:t>
      </w:r>
      <w:r>
        <w:t>需要采用XML很多的配置参数来管理（虽然也可以采用注解，但是几乎没有公司那 样使用）。</w:t>
      </w:r>
    </w:p>
    <w:p/>
    <w:p>
      <w:r>
        <w:t>4.参数传递：</w:t>
      </w:r>
      <w:r>
        <w:rPr>
          <w:color w:val="FF0000"/>
        </w:rPr>
        <w:t>Struts2中自身提供多种参数接受，其实都是通过（ValueStack）进行传递和赋值，而SpringMvc是通过方法的参数进行接收。</w:t>
      </w:r>
    </w:p>
    <w:p/>
    <w:p>
      <w:r>
        <w:t>5.学习难度：Struts更加很多新的技术点，比如拦截器、值栈及OGNL表达式，学习成本较高，springmvc 比较简单，很较少的时间都能上手。</w:t>
      </w:r>
    </w:p>
    <w:p/>
    <w:p>
      <w:r>
        <w:t>6.intercepter 的实现机制：</w:t>
      </w:r>
      <w:r>
        <w:rPr>
          <w:color w:val="FF0000"/>
        </w:rPr>
        <w:t>struts有以自己的interceptor机制，spring mvc用的是独立的AOP方式。</w:t>
      </w:r>
      <w:r>
        <w:t>这样导致struts的配置文件量还是比spring mvc大，虽然struts的配置能继承，所以我觉得论使用上来讲，spring mvc使用更加简洁，开发效率Spring MVC确实比struts2高。spring mvc是方法级别的拦截，一个方法对应一个request上下文，而方法同时又跟一个url对应，所以说从架构本身上spring3 mvc就容易实现restful url。struts2是类级别的拦截，一个类对应一个request上下文；实现restful url要费劲，因为struts2 action的一个方法可以对应一个url；而其类属性却被所有方法共享，这也就无法用注解或其他方式标识其所属方法了。spring3 mvc的方法之间基本上独立的，独享request response数据，请求数据通过参数获取，处理结果通过ModelMap交回给框架方法之间不共享变量，而struts2搞的就比较乱，虽然方法之间 也是独立的，但其所有Action变量是共享的，这不会影响程序运行，却给我们编码，读程序时带来麻烦。</w:t>
      </w:r>
    </w:p>
    <w:p/>
    <w:p>
      <w:pPr>
        <w:numPr>
          <w:ilvl w:val="0"/>
          <w:numId w:val="19"/>
        </w:numPr>
        <w:ind w:left="0" w:firstLine="0"/>
        <w:rPr>
          <w:color w:val="FF0000"/>
        </w:rPr>
      </w:pPr>
      <w:r>
        <w:t>spring mvc</w:t>
      </w:r>
      <w:r>
        <w:rPr>
          <w:color w:val="FF0000"/>
        </w:rPr>
        <w:t>处理ajax请求,直接通过返回数据，方法中使用注解@ResponseBody，spring mvc自动帮我们对象转换为JSON数据。而struts2是通过插件的方式进行处理</w:t>
      </w:r>
    </w:p>
    <w:p>
      <w:pPr>
        <w:rPr>
          <w:color w:val="FF0000"/>
        </w:rPr>
      </w:pPr>
    </w:p>
    <w:p>
      <w:pPr>
        <w:rPr>
          <w:color w:val="FF0000"/>
        </w:rPr>
      </w:pPr>
      <w:r>
        <w:rPr>
          <w:color w:val="FF0000"/>
        </w:rPr>
        <w:t>在SpringMVC流行起来之前，Struts2在MVC框架中占核心地位，随着SpringMVC的出现，SpringMVC慢慢的取代struts2,但是很多企业都是原来搭建的框架，使用Struts2较多。</w:t>
      </w:r>
    </w:p>
    <w:p>
      <w:pPr>
        <w:pStyle w:val="4"/>
      </w:pPr>
      <w:r>
        <w:t>2.5.8 说一下Spring中的两大核心？</w:t>
      </w:r>
    </w:p>
    <w:p>
      <w:r>
        <w:t>Spring是什么？</w:t>
      </w:r>
    </w:p>
    <w:p>
      <w:pPr>
        <w:ind w:firstLine="420"/>
      </w:pPr>
      <w:r>
        <w:t>spring是</w:t>
      </w:r>
      <w:r>
        <w:rPr>
          <w:color w:val="FF0000"/>
        </w:rPr>
        <w:t>J2EE应用程序框架</w:t>
      </w:r>
      <w:r>
        <w:t>，是轻量级的</w:t>
      </w:r>
      <w:r>
        <w:rPr>
          <w:color w:val="FF0000"/>
        </w:rPr>
        <w:t>IoC和AOP的容器框架(相对于重量级的EJB)</w:t>
      </w:r>
      <w:r>
        <w:t>，主要是针对javaBean的生命周期进行管理的</w:t>
      </w:r>
      <w:r>
        <w:rPr>
          <w:color w:val="FF0000"/>
        </w:rPr>
        <w:t>轻量级容器</w:t>
      </w:r>
      <w:r>
        <w:t>，可以单独使用，也可以和Struts框架，ibatis框架等组合使用。</w:t>
      </w:r>
    </w:p>
    <w:p/>
    <w:p>
      <w:pPr>
        <w:numPr>
          <w:ilvl w:val="0"/>
          <w:numId w:val="20"/>
        </w:numPr>
        <w:ind w:left="0" w:firstLine="420"/>
      </w:pPr>
      <w:r>
        <w:t>IOC(Inversion of Control )或DI(Dependency Injection)</w:t>
      </w:r>
    </w:p>
    <w:p>
      <w:r>
        <w:t xml:space="preserve">       IOC控制权反转</w:t>
      </w:r>
    </w:p>
    <w:p>
      <w:r>
        <w:t xml:space="preserve">          原来：我的</w:t>
      </w:r>
      <w:r>
        <w:rPr>
          <w:color w:val="FF0000"/>
        </w:rPr>
        <w:t>Service</w:t>
      </w:r>
      <w:r>
        <w:t>需要调用DAO，Service就需要创建DAO</w:t>
      </w:r>
    </w:p>
    <w:p>
      <w:r>
        <w:t xml:space="preserve">          Spring:</w:t>
      </w:r>
      <w:r>
        <w:rPr>
          <w:color w:val="FF0000"/>
        </w:rPr>
        <w:t>Spring</w:t>
      </w:r>
      <w:r>
        <w:t>发现你Service依赖于dao,就给你注入.</w:t>
      </w:r>
    </w:p>
    <w:p>
      <w:r>
        <w:t xml:space="preserve">       </w:t>
      </w:r>
      <w:r>
        <w:rPr>
          <w:color w:val="FF0000"/>
        </w:rPr>
        <w:t xml:space="preserve">核心原理：就是配置文件+反射(工厂也可以)+容器(map) </w:t>
      </w:r>
      <w:r>
        <w:t xml:space="preserve"> </w:t>
      </w:r>
    </w:p>
    <w:p>
      <w:pPr>
        <w:numPr>
          <w:ilvl w:val="0"/>
          <w:numId w:val="20"/>
        </w:numPr>
        <w:ind w:left="0" w:firstLine="420"/>
      </w:pPr>
      <w:r>
        <w:t>AOP:面向切面编程</w:t>
      </w:r>
    </w:p>
    <w:p>
      <w:r>
        <w:t xml:space="preserve">       </w:t>
      </w:r>
      <w:r>
        <w:rPr>
          <w:color w:val="FF0000"/>
        </w:rPr>
        <w:t>核心原理</w:t>
      </w:r>
      <w:r>
        <w:t>：使用</w:t>
      </w:r>
      <w:r>
        <w:rPr>
          <w:color w:val="FF0000"/>
        </w:rPr>
        <w:t>动态代理</w:t>
      </w:r>
      <w:r>
        <w:t>的设计模式在</w:t>
      </w:r>
      <w:r>
        <w:rPr>
          <w:color w:val="FF0000"/>
        </w:rPr>
        <w:t>执行方法前后或出现异常做加入相关逻辑</w:t>
      </w:r>
      <w:r>
        <w:t>。</w:t>
      </w:r>
    </w:p>
    <w:p>
      <w:r>
        <w:t xml:space="preserve">      我们主要使用AOP来做：</w:t>
      </w:r>
    </w:p>
    <w:p>
      <w:r>
        <w:t xml:space="preserve">      1、事务处理</w:t>
      </w:r>
    </w:p>
    <w:p>
      <w:r>
        <w:t xml:space="preserve">      2、权限判断</w:t>
      </w:r>
    </w:p>
    <w:p>
      <w:r>
        <w:t xml:space="preserve">      3、日志</w:t>
      </w:r>
    </w:p>
    <w:p>
      <w:r>
        <w:t xml:space="preserve">      4、....</w:t>
      </w:r>
    </w:p>
    <w:p>
      <w:r>
        <w:t xml:space="preserve">     </w:t>
      </w:r>
    </w:p>
    <w:p/>
    <w:p>
      <w:pPr>
        <w:pStyle w:val="4"/>
        <w:tabs>
          <w:tab w:val="left" w:pos="5847"/>
        </w:tabs>
      </w:pPr>
      <w:r>
        <w:t>2.5.9 AOP是什么？你都拿它做什么？</w:t>
      </w:r>
      <w:r>
        <w:tab/>
      </w:r>
    </w:p>
    <w:p>
      <w:pPr>
        <w:numPr>
          <w:ilvl w:val="0"/>
          <w:numId w:val="20"/>
        </w:numPr>
        <w:ind w:left="0" w:firstLine="420"/>
      </w:pPr>
      <w:r>
        <w:t>AOP:面向切面编程</w:t>
      </w:r>
    </w:p>
    <w:p>
      <w:r>
        <w:t xml:space="preserve">       </w:t>
      </w:r>
      <w:r>
        <w:rPr>
          <w:color w:val="FF0000"/>
        </w:rPr>
        <w:t>核心原理</w:t>
      </w:r>
      <w:r>
        <w:t>：使用</w:t>
      </w:r>
      <w:r>
        <w:rPr>
          <w:color w:val="FF0000"/>
        </w:rPr>
        <w:t>动态代理</w:t>
      </w:r>
      <w:r>
        <w:t>的设计模式在</w:t>
      </w:r>
      <w:r>
        <w:rPr>
          <w:color w:val="FF0000"/>
        </w:rPr>
        <w:t>执行方法前后或出现异常做加入相关逻辑</w:t>
      </w:r>
      <w:r>
        <w:t>。</w:t>
      </w:r>
    </w:p>
    <w:p>
      <w:r>
        <w:t xml:space="preserve">      我们主要使用AOP来做：</w:t>
      </w:r>
    </w:p>
    <w:p>
      <w:r>
        <w:t xml:space="preserve">      1、事务处理 执行方法前，开启事务、执行完成后关闭事务、出现异常后回滚事务</w:t>
      </w:r>
    </w:p>
    <w:p>
      <w:r>
        <w:t xml:space="preserve">      2、权限判断 在执行方法前，判断是否具有权限</w:t>
      </w:r>
    </w:p>
    <w:p>
      <w:r>
        <w:t xml:space="preserve">      3、日志     在执行前进行日志处理</w:t>
      </w:r>
    </w:p>
    <w:p>
      <w:r>
        <w:t xml:space="preserve">      4、....</w:t>
      </w:r>
    </w:p>
    <w:p/>
    <w:p/>
    <w:p>
      <w:pPr>
        <w:pStyle w:val="4"/>
      </w:pPr>
      <w:r>
        <w:t>2.5.10讲一下Spring的事务传播特性</w:t>
      </w:r>
    </w:p>
    <w:p>
      <w:r>
        <w:t>多个事务存在是怎么处理的策略</w:t>
      </w:r>
    </w:p>
    <w:p/>
    <w:p/>
    <w:p>
      <w:pPr>
        <w:numPr>
          <w:ilvl w:val="0"/>
          <w:numId w:val="21"/>
        </w:numPr>
        <w:ind w:left="0" w:firstLine="0"/>
        <w:rPr>
          <w:rFonts w:ascii="Tahoma" w:hAnsi="Tahoma" w:eastAsia="Tahoma" w:cs="Tahoma"/>
          <w:color w:val="333333"/>
          <w:szCs w:val="21"/>
          <w:shd w:val="clear" w:fill="FAFAFC"/>
        </w:rPr>
      </w:pPr>
      <w:r>
        <w:rPr>
          <w:rFonts w:hint="eastAsia" w:ascii="Tahoma" w:hAnsi="Tahoma" w:eastAsia="Tahoma" w:cs="Tahoma"/>
          <w:color w:val="333333"/>
          <w:szCs w:val="21"/>
          <w:shd w:val="clear" w:fill="FAFAFC"/>
        </w:rPr>
        <w:t>PROPAGATION_REQUIRED: 如果存在一个事务，则支持当前事务。如果没有事务则开启</w:t>
      </w:r>
      <w:r>
        <w:rPr>
          <w:rFonts w:ascii="Tahoma" w:hAnsi="Tahoma" w:eastAsia="Tahoma" w:cs="Tahoma"/>
          <w:color w:val="333333"/>
          <w:szCs w:val="21"/>
          <w:shd w:val="clear" w:fill="FAFAFC"/>
        </w:rPr>
        <w:br w:type="textWrapping"/>
      </w:r>
      <w:r>
        <w:rPr>
          <w:rFonts w:ascii="Tahoma" w:hAnsi="Tahoma" w:eastAsia="Tahoma" w:cs="Tahoma"/>
          <w:color w:val="333333"/>
          <w:szCs w:val="21"/>
          <w:shd w:val="clear" w:fill="FAFAFC"/>
        </w:rPr>
        <w:t>2. PROPAGATION_SUPPORTS: 如果存在一个事务，支持当前事务。如果没有事务，则非事务的执行</w:t>
      </w:r>
      <w:r>
        <w:rPr>
          <w:rFonts w:ascii="Tahoma" w:hAnsi="Tahoma" w:eastAsia="Tahoma" w:cs="Tahoma"/>
          <w:color w:val="333333"/>
          <w:szCs w:val="21"/>
          <w:shd w:val="clear" w:fill="FAFAFC"/>
        </w:rPr>
        <w:br w:type="textWrapping"/>
      </w:r>
      <w:r>
        <w:rPr>
          <w:rFonts w:ascii="Tahoma" w:hAnsi="Tahoma" w:eastAsia="Tahoma" w:cs="Tahoma"/>
          <w:color w:val="333333"/>
          <w:szCs w:val="21"/>
          <w:shd w:val="clear" w:fill="FAFAFC"/>
        </w:rPr>
        <w:t>3. PROPAGATION_MANDATORY: 如果已经存在一个事务，支持当前事务。如果没有一个活动的事务，则抛出异常。</w:t>
      </w:r>
      <w:r>
        <w:rPr>
          <w:rFonts w:ascii="Tahoma" w:hAnsi="Tahoma" w:eastAsia="Tahoma" w:cs="Tahoma"/>
          <w:color w:val="333333"/>
          <w:szCs w:val="21"/>
          <w:shd w:val="clear" w:fill="FAFAFC"/>
        </w:rPr>
        <w:br w:type="textWrapping"/>
      </w:r>
      <w:r>
        <w:rPr>
          <w:rFonts w:ascii="Tahoma" w:hAnsi="Tahoma" w:eastAsia="Tahoma" w:cs="Tahoma"/>
          <w:color w:val="333333"/>
          <w:szCs w:val="21"/>
          <w:shd w:val="clear" w:fill="FAFAFC"/>
        </w:rPr>
        <w:t>4. PROPAGATION_REQUIRES_NEW: 总是开启一个新的事务。如果一个事务已经存在，则将这个存在的事务挂起。</w:t>
      </w:r>
      <w:r>
        <w:rPr>
          <w:rFonts w:ascii="Tahoma" w:hAnsi="Tahoma" w:eastAsia="Tahoma" w:cs="Tahoma"/>
          <w:color w:val="333333"/>
          <w:szCs w:val="21"/>
          <w:shd w:val="clear" w:fill="FAFAFC"/>
        </w:rPr>
        <w:br w:type="textWrapping"/>
      </w:r>
      <w:r>
        <w:rPr>
          <w:rFonts w:ascii="Tahoma" w:hAnsi="Tahoma" w:eastAsia="Tahoma" w:cs="Tahoma"/>
          <w:color w:val="333333"/>
          <w:szCs w:val="21"/>
          <w:shd w:val="clear" w:fill="FAFAFC"/>
        </w:rPr>
        <w:t>5. PROPAGATION_NOT_SUPPORTED: 总是非事务地执行，并挂起任何存在的事务。</w:t>
      </w:r>
      <w:r>
        <w:rPr>
          <w:rFonts w:ascii="Tahoma" w:hAnsi="Tahoma" w:eastAsia="Tahoma" w:cs="Tahoma"/>
          <w:color w:val="333333"/>
          <w:szCs w:val="21"/>
          <w:shd w:val="clear" w:fill="FAFAFC"/>
        </w:rPr>
        <w:br w:type="textWrapping"/>
      </w:r>
      <w:r>
        <w:rPr>
          <w:rFonts w:ascii="Tahoma" w:hAnsi="Tahoma" w:eastAsia="Tahoma" w:cs="Tahoma"/>
          <w:color w:val="333333"/>
          <w:szCs w:val="21"/>
          <w:shd w:val="clear" w:fill="FAFAFC"/>
        </w:rPr>
        <w:t>6. PROPAGATION_NEVER: 总是非事务地执行，如果存在一个活动事务，则抛出异常</w:t>
      </w:r>
      <w:r>
        <w:rPr>
          <w:rFonts w:ascii="Tahoma" w:hAnsi="Tahoma" w:eastAsia="Tahoma" w:cs="Tahoma"/>
          <w:color w:val="333333"/>
          <w:szCs w:val="21"/>
          <w:shd w:val="clear" w:fill="FAFAFC"/>
        </w:rPr>
        <w:br w:type="textWrapping"/>
      </w:r>
      <w:r>
        <w:rPr>
          <w:rFonts w:ascii="Tahoma" w:hAnsi="Tahoma" w:eastAsia="Tahoma" w:cs="Tahoma"/>
          <w:color w:val="333333"/>
          <w:szCs w:val="21"/>
          <w:shd w:val="clear" w:fill="FAFAFC"/>
        </w:rPr>
        <w:t>7. PROPAGATION_NESTED：如果一个活动的事务存在，则运行在一个嵌套的事务中. 如果没有活动事务, 则按TransactionDefinition.PROPAGATION_REQUIRED 属性执行</w:t>
      </w:r>
    </w:p>
    <w:p>
      <w:pPr>
        <w:rPr>
          <w:rFonts w:ascii="Tahoma" w:hAnsi="Tahoma" w:eastAsia="Tahoma" w:cs="Tahoma"/>
          <w:color w:val="333333"/>
          <w:szCs w:val="21"/>
          <w:shd w:val="clear" w:fill="FAFAFC"/>
        </w:rPr>
      </w:pPr>
    </w:p>
    <w:p>
      <w:pPr>
        <w:rPr>
          <w:rFonts w:ascii="Tahoma" w:hAnsi="Tahoma" w:eastAsia="Tahoma" w:cs="Tahoma"/>
          <w:color w:val="333333"/>
          <w:szCs w:val="21"/>
          <w:shd w:val="clear" w:fill="FAFAFC"/>
        </w:rPr>
      </w:pPr>
    </w:p>
    <w:p>
      <w:r>
        <w:t>Propagation</w:t>
      </w:r>
    </w:p>
    <w:p>
      <w:pPr>
        <w:rPr>
          <w:rFonts w:ascii="Tahoma" w:hAnsi="Tahoma" w:eastAsia="Tahoma" w:cs="Tahoma"/>
          <w:color w:val="333333"/>
          <w:szCs w:val="21"/>
          <w:shd w:val="clear" w:fill="FAFAFC"/>
        </w:rPr>
      </w:pPr>
      <w:r>
        <w:rPr>
          <w:rFonts w:hint="eastAsia" w:ascii="Tahoma" w:hAnsi="Tahoma" w:eastAsia="Tahoma" w:cs="Tahoma"/>
          <w:color w:val="333333"/>
          <w:szCs w:val="21"/>
          <w:shd w:val="clear" w:fill="FAFAFC"/>
        </w:rPr>
        <w:t xml:space="preserve">Required </w:t>
      </w:r>
      <w:r>
        <w:rPr>
          <w:rFonts w:hint="eastAsia" w:ascii="Tahoma" w:hAnsi="Tahoma" w:eastAsia="宋体" w:cs="Tahoma"/>
          <w:color w:val="333333"/>
          <w:szCs w:val="21"/>
          <w:shd w:val="clear" w:fill="FAFAFC"/>
        </w:rPr>
        <w:t xml:space="preserve">需要 </w:t>
      </w:r>
      <w:r>
        <w:rPr>
          <w:rFonts w:hint="eastAsia" w:ascii="Tahoma" w:hAnsi="Tahoma" w:eastAsia="Tahoma" w:cs="Tahoma"/>
          <w:color w:val="333333"/>
          <w:szCs w:val="21"/>
          <w:shd w:val="clear" w:fill="FAFAFC"/>
        </w:rPr>
        <w:t>如果存在一个事务，则支持当前事务。如果没有事务则开启</w:t>
      </w:r>
    </w:p>
    <w:p>
      <w:pPr>
        <w:rPr>
          <w:rFonts w:ascii="Tahoma" w:hAnsi="Tahoma" w:eastAsia="Tahoma" w:cs="Tahoma"/>
          <w:color w:val="333333"/>
          <w:szCs w:val="21"/>
          <w:shd w:val="clear" w:fill="FAFAFC"/>
        </w:rPr>
      </w:pPr>
      <w:r>
        <w:rPr>
          <w:rFonts w:hint="eastAsia" w:ascii="Tahoma" w:hAnsi="Tahoma" w:eastAsia="宋体" w:cs="Tahoma"/>
          <w:color w:val="333333"/>
          <w:szCs w:val="21"/>
          <w:shd w:val="clear" w:fill="FAFAFC"/>
        </w:rPr>
        <w:t xml:space="preserve">Supports 支持 </w:t>
      </w:r>
      <w:r>
        <w:rPr>
          <w:rFonts w:ascii="Tahoma" w:hAnsi="Tahoma" w:eastAsia="Tahoma" w:cs="Tahoma"/>
          <w:color w:val="333333"/>
          <w:szCs w:val="21"/>
          <w:shd w:val="clear" w:fill="FAFAFC"/>
        </w:rPr>
        <w:t>如果存在一个事务，支持当前事务。如果没有事务，则非事务的执行</w:t>
      </w:r>
    </w:p>
    <w:p>
      <w:pPr>
        <w:rPr>
          <w:rFonts w:ascii="Tahoma" w:hAnsi="Tahoma" w:eastAsia="Tahoma" w:cs="Tahoma"/>
          <w:color w:val="333333"/>
          <w:szCs w:val="21"/>
          <w:shd w:val="clear" w:fill="FAFAFC"/>
        </w:rPr>
      </w:pPr>
      <w:r>
        <w:rPr>
          <w:rFonts w:hint="eastAsia" w:ascii="Tahoma" w:hAnsi="Tahoma" w:eastAsia="宋体" w:cs="Tahoma"/>
          <w:color w:val="333333"/>
          <w:szCs w:val="21"/>
          <w:shd w:val="clear" w:fill="FAFAFC"/>
        </w:rPr>
        <w:t xml:space="preserve">Mandatory </w:t>
      </w:r>
      <w:r>
        <w:rPr>
          <w:rFonts w:ascii="Arial" w:hAnsi="Arial" w:eastAsia="宋体" w:cs="Arial"/>
          <w:color w:val="333333"/>
          <w:sz w:val="19"/>
          <w:szCs w:val="19"/>
          <w:shd w:val="clear" w:fill="FFFFFF"/>
        </w:rPr>
        <w:t>必要的</w:t>
      </w:r>
      <w:r>
        <w:rPr>
          <w:rFonts w:hint="eastAsia" w:ascii="Arial" w:hAnsi="Arial" w:eastAsia="宋体" w:cs="Arial"/>
          <w:color w:val="333333"/>
          <w:sz w:val="19"/>
          <w:szCs w:val="19"/>
          <w:shd w:val="clear" w:fill="FFFFFF"/>
        </w:rPr>
        <w:t xml:space="preserve"> </w:t>
      </w:r>
      <w:r>
        <w:rPr>
          <w:rFonts w:ascii="Tahoma" w:hAnsi="Tahoma" w:eastAsia="Tahoma" w:cs="Tahoma"/>
          <w:color w:val="333333"/>
          <w:szCs w:val="21"/>
          <w:shd w:val="clear" w:fill="FAFAFC"/>
        </w:rPr>
        <w:t>如果已经存在一个事务，支持当前事务。如果没有一个活动的事务，则抛出异常。</w:t>
      </w:r>
    </w:p>
    <w:p>
      <w:pPr>
        <w:rPr>
          <w:rFonts w:ascii="Tahoma" w:hAnsi="Tahoma" w:eastAsia="Tahoma" w:cs="Tahoma"/>
          <w:color w:val="333333"/>
          <w:szCs w:val="21"/>
          <w:shd w:val="clear" w:fill="FAFAFC"/>
        </w:rPr>
      </w:pPr>
      <w:r>
        <w:rPr>
          <w:rFonts w:hint="eastAsia" w:ascii="Tahoma" w:hAnsi="Tahoma" w:eastAsia="宋体" w:cs="Tahoma"/>
          <w:color w:val="333333"/>
          <w:szCs w:val="21"/>
          <w:shd w:val="clear" w:fill="FAFAFC"/>
        </w:rPr>
        <w:t>required</w:t>
      </w:r>
      <w:r>
        <w:rPr>
          <w:rFonts w:ascii="Tahoma" w:hAnsi="Tahoma" w:eastAsia="Tahoma" w:cs="Tahoma"/>
          <w:color w:val="333333"/>
          <w:szCs w:val="21"/>
          <w:shd w:val="clear" w:fill="FAFAFC"/>
        </w:rPr>
        <w:t>_</w:t>
      </w:r>
      <w:r>
        <w:rPr>
          <w:rFonts w:hint="eastAsia" w:ascii="Tahoma" w:hAnsi="Tahoma" w:eastAsia="宋体" w:cs="Tahoma"/>
          <w:color w:val="333333"/>
          <w:szCs w:val="21"/>
          <w:shd w:val="clear" w:fill="FAFAFC"/>
        </w:rPr>
        <w:t xml:space="preserve">new </w:t>
      </w:r>
      <w:r>
        <w:rPr>
          <w:rFonts w:ascii="Tahoma" w:hAnsi="Tahoma" w:eastAsia="Tahoma" w:cs="Tahoma"/>
          <w:color w:val="333333"/>
          <w:szCs w:val="21"/>
          <w:shd w:val="clear" w:fill="FAFAFC"/>
        </w:rPr>
        <w:t>总是开启一个新的事务。如果一个事务已经存在，则将这个存在的事务挂起。</w:t>
      </w:r>
    </w:p>
    <w:p>
      <w:pPr>
        <w:rPr>
          <w:rFonts w:ascii="Tahoma" w:hAnsi="Tahoma" w:eastAsia="Tahoma" w:cs="Tahoma"/>
          <w:color w:val="333333"/>
          <w:szCs w:val="21"/>
          <w:shd w:val="clear" w:fill="FAFAFC"/>
        </w:rPr>
      </w:pPr>
      <w:r>
        <w:rPr>
          <w:rFonts w:hint="eastAsia" w:ascii="Tahoma" w:hAnsi="Tahoma" w:eastAsia="宋体" w:cs="Tahoma"/>
          <w:color w:val="333333"/>
          <w:szCs w:val="21"/>
          <w:shd w:val="clear" w:fill="FAFAFC"/>
        </w:rPr>
        <w:t xml:space="preserve">Not_support </w:t>
      </w:r>
      <w:r>
        <w:rPr>
          <w:rFonts w:ascii="Tahoma" w:hAnsi="Tahoma" w:eastAsia="Tahoma" w:cs="Tahoma"/>
          <w:color w:val="333333"/>
          <w:szCs w:val="21"/>
          <w:shd w:val="clear" w:fill="FAFAFC"/>
        </w:rPr>
        <w:t>总是非事务地执行，并挂起任何存在的事务。</w:t>
      </w:r>
    </w:p>
    <w:p>
      <w:pPr>
        <w:rPr>
          <w:rFonts w:ascii="Tahoma" w:hAnsi="Tahoma" w:eastAsia="Tahoma" w:cs="Tahoma"/>
          <w:color w:val="333333"/>
          <w:szCs w:val="21"/>
          <w:shd w:val="clear" w:fill="FAFAFC"/>
        </w:rPr>
      </w:pPr>
      <w:r>
        <w:rPr>
          <w:rFonts w:hint="eastAsia" w:ascii="Tahoma" w:hAnsi="Tahoma" w:eastAsia="宋体" w:cs="Tahoma"/>
          <w:color w:val="333333"/>
          <w:szCs w:val="21"/>
          <w:shd w:val="clear" w:fill="FAFAFC"/>
        </w:rPr>
        <w:t xml:space="preserve">Never 绝不 </w:t>
      </w:r>
      <w:r>
        <w:rPr>
          <w:rFonts w:ascii="Tahoma" w:hAnsi="Tahoma" w:eastAsia="Tahoma" w:cs="Tahoma"/>
          <w:color w:val="333333"/>
          <w:szCs w:val="21"/>
          <w:shd w:val="clear" w:fill="FAFAFC"/>
        </w:rPr>
        <w:t>总是非事务地执行，如果存在一个活动事务，则抛出异常</w:t>
      </w:r>
    </w:p>
    <w:p>
      <w:pPr>
        <w:rPr>
          <w:rFonts w:ascii="Tahoma" w:hAnsi="Tahoma" w:eastAsia="宋体" w:cs="Tahoma"/>
          <w:color w:val="333333"/>
          <w:szCs w:val="21"/>
          <w:shd w:val="clear" w:fill="FAFAFC"/>
        </w:rPr>
      </w:pPr>
      <w:r>
        <w:rPr>
          <w:rFonts w:hint="eastAsia" w:ascii="Tahoma" w:hAnsi="Tahoma" w:eastAsia="宋体" w:cs="Tahoma"/>
          <w:color w:val="333333"/>
          <w:szCs w:val="21"/>
          <w:shd w:val="clear" w:fill="FAFAFC"/>
        </w:rPr>
        <w:t xml:space="preserve">Nested </w:t>
      </w:r>
      <w:r>
        <w:rPr>
          <w:rFonts w:ascii="Arial" w:hAnsi="Arial" w:eastAsia="宋体" w:cs="Arial"/>
          <w:color w:val="333333"/>
          <w:sz w:val="19"/>
          <w:szCs w:val="19"/>
          <w:shd w:val="clear" w:fill="FFFFFF"/>
        </w:rPr>
        <w:t>嵌套的</w:t>
      </w:r>
      <w:r>
        <w:rPr>
          <w:rFonts w:hint="eastAsia" w:ascii="Arial" w:hAnsi="Arial" w:eastAsia="宋体" w:cs="Arial"/>
          <w:color w:val="333333"/>
          <w:sz w:val="19"/>
          <w:szCs w:val="19"/>
          <w:shd w:val="clear" w:fill="FFFFFF"/>
        </w:rPr>
        <w:t xml:space="preserve"> 如果有就嵌套、没有就开启事务</w:t>
      </w:r>
      <w:r>
        <w:rPr>
          <w:rFonts w:ascii="Tahoma" w:hAnsi="Tahoma" w:eastAsia="Tahoma" w:cs="Tahoma"/>
          <w:color w:val="333333"/>
          <w:szCs w:val="21"/>
          <w:shd w:val="clear" w:fill="FAFAFC"/>
        </w:rPr>
        <w:br w:type="textWrapping"/>
      </w:r>
    </w:p>
    <w:p>
      <w:pPr>
        <w:rPr>
          <w:rFonts w:ascii="Tahoma" w:hAnsi="Tahoma" w:eastAsia="宋体" w:cs="Tahoma"/>
          <w:color w:val="333333"/>
          <w:szCs w:val="21"/>
          <w:shd w:val="clear" w:fill="FAFAFC"/>
        </w:rPr>
      </w:pPr>
      <w:r>
        <w:rPr>
          <w:rFonts w:ascii="Tahoma" w:hAnsi="Tahoma" w:eastAsia="Tahoma" w:cs="Tahoma"/>
          <w:color w:val="333333"/>
          <w:szCs w:val="21"/>
          <w:shd w:val="clear" w:fill="FAFAFC"/>
        </w:rPr>
        <w:br w:type="textWrapping"/>
      </w:r>
      <w:r>
        <w:rPr>
          <w:rFonts w:ascii="Tahoma" w:hAnsi="Tahoma" w:eastAsia="Tahoma" w:cs="Tahoma"/>
          <w:color w:val="333333"/>
          <w:szCs w:val="21"/>
          <w:shd w:val="clear" w:fill="FAFAFC"/>
        </w:rPr>
        <w:br w:type="textWrapping"/>
      </w:r>
    </w:p>
    <w:p>
      <w:pPr>
        <w:rPr>
          <w:rFonts w:ascii="Tahoma" w:hAnsi="Tahoma" w:eastAsia="Tahoma" w:cs="Tahoma"/>
          <w:color w:val="333333"/>
          <w:szCs w:val="21"/>
          <w:shd w:val="clear" w:fill="FAFAFC"/>
        </w:rPr>
      </w:pPr>
      <w:r>
        <w:rPr>
          <w:rFonts w:ascii="Tahoma" w:hAnsi="Tahoma" w:eastAsia="Tahoma" w:cs="Tahoma"/>
          <w:color w:val="333333"/>
          <w:szCs w:val="21"/>
          <w:shd w:val="clear" w:fill="FAFAFC"/>
        </w:rPr>
        <w:br w:type="textWrapping"/>
      </w:r>
    </w:p>
    <w:p>
      <w:pPr>
        <w:pStyle w:val="4"/>
        <w:rPr>
          <w:rFonts w:ascii="Tahoma" w:hAnsi="Tahoma" w:eastAsia="Tahoma" w:cs="Tahoma"/>
          <w:b w:val="0"/>
          <w:color w:val="333333"/>
          <w:sz w:val="21"/>
          <w:szCs w:val="21"/>
          <w:shd w:val="clear" w:fill="FAFAFC"/>
        </w:rPr>
      </w:pPr>
      <w:r>
        <w:t>2.5.11 Spring事务的隔离级别</w:t>
      </w:r>
      <w:r>
        <w:rPr>
          <w:rFonts w:ascii="Tahoma" w:hAnsi="Tahoma" w:eastAsia="Tahoma" w:cs="Tahoma"/>
          <w:b w:val="0"/>
          <w:color w:val="333333"/>
          <w:sz w:val="21"/>
          <w:szCs w:val="21"/>
          <w:shd w:val="clear" w:fill="FAFAFC"/>
        </w:rPr>
        <w:br w:type="textWrapping"/>
      </w:r>
      <w:r>
        <w:rPr>
          <w:rFonts w:ascii="Tahoma" w:hAnsi="Tahoma" w:eastAsia="Tahoma" w:cs="Tahoma"/>
          <w:b w:val="0"/>
          <w:color w:val="333333"/>
          <w:sz w:val="21"/>
          <w:szCs w:val="21"/>
          <w:shd w:val="clear" w:fill="FAFAFC"/>
        </w:rPr>
        <w:t>1. ISOLATION_DEFAULT： 这是一个PlatfromTransactionManager默认的隔离级别，使用数据库默认的事务隔离级别.</w:t>
      </w:r>
    </w:p>
    <w:p>
      <w:pPr>
        <w:rPr>
          <w:rFonts w:ascii="Tahoma" w:hAnsi="Tahoma" w:eastAsia="Tahoma" w:cs="Tahoma"/>
          <w:color w:val="333333"/>
          <w:szCs w:val="21"/>
          <w:shd w:val="clear" w:fill="FAFAFC"/>
        </w:rPr>
      </w:pPr>
      <w:r>
        <w:rPr>
          <w:rFonts w:ascii="Tahoma" w:hAnsi="Tahoma" w:eastAsia="Tahoma" w:cs="Tahoma"/>
          <w:color w:val="333333"/>
          <w:szCs w:val="21"/>
          <w:shd w:val="clear" w:fill="FAFAFC"/>
        </w:rPr>
        <w:t>另外四个与JDBC的隔离级别相对应</w:t>
      </w:r>
      <w:r>
        <w:rPr>
          <w:rFonts w:ascii="Tahoma" w:hAnsi="Tahoma" w:eastAsia="Tahoma" w:cs="Tahoma"/>
          <w:color w:val="333333"/>
          <w:szCs w:val="21"/>
          <w:shd w:val="clear" w:fill="FAFAFC"/>
        </w:rPr>
        <w:br w:type="textWrapping"/>
      </w:r>
      <w:r>
        <w:rPr>
          <w:rFonts w:ascii="Tahoma" w:hAnsi="Tahoma" w:eastAsia="Tahoma" w:cs="Tahoma"/>
          <w:color w:val="333333"/>
          <w:szCs w:val="21"/>
          <w:shd w:val="clear" w:fill="FAFAFC"/>
        </w:rPr>
        <w:t>2. ISOLATION_READ_UNCOMMITTED： 这是事务最低的隔离级别，它充许令外一个事务可以看到这个事务未提交的数据。</w:t>
      </w:r>
      <w:r>
        <w:rPr>
          <w:rFonts w:ascii="Tahoma" w:hAnsi="Tahoma" w:eastAsia="Tahoma" w:cs="Tahoma"/>
          <w:color w:val="333333"/>
          <w:szCs w:val="21"/>
          <w:shd w:val="clear" w:fill="FAFAFC"/>
        </w:rPr>
        <w:br w:type="textWrapping"/>
      </w:r>
      <w:r>
        <w:rPr>
          <w:rFonts w:ascii="Tahoma" w:hAnsi="Tahoma" w:eastAsia="Tahoma" w:cs="Tahoma"/>
          <w:color w:val="333333"/>
          <w:szCs w:val="21"/>
          <w:shd w:val="clear" w:fill="FAFAFC"/>
        </w:rPr>
        <w:t>      这种隔离级别会产生脏读，不可重复读和幻像读。</w:t>
      </w:r>
      <w:r>
        <w:rPr>
          <w:rFonts w:ascii="Tahoma" w:hAnsi="Tahoma" w:eastAsia="Tahoma" w:cs="Tahoma"/>
          <w:color w:val="333333"/>
          <w:szCs w:val="21"/>
          <w:shd w:val="clear" w:fill="FAFAFC"/>
        </w:rPr>
        <w:br w:type="textWrapping"/>
      </w:r>
      <w:r>
        <w:rPr>
          <w:rFonts w:ascii="Tahoma" w:hAnsi="Tahoma" w:eastAsia="Tahoma" w:cs="Tahoma"/>
          <w:color w:val="333333"/>
          <w:szCs w:val="21"/>
          <w:shd w:val="clear" w:fill="FAFAFC"/>
        </w:rPr>
        <w:t>3. ISOLATION_READ_COMMITTED： 保证一个事务修改的数据提交后才能被另外一个事务读取。另外一个事务不能读取该事务未提交的数据</w:t>
      </w:r>
      <w:r>
        <w:rPr>
          <w:rFonts w:ascii="Tahoma" w:hAnsi="Tahoma" w:eastAsia="Tahoma" w:cs="Tahoma"/>
          <w:color w:val="333333"/>
          <w:szCs w:val="21"/>
          <w:shd w:val="clear" w:fill="FAFAFC"/>
        </w:rPr>
        <w:br w:type="textWrapping"/>
      </w:r>
      <w:r>
        <w:rPr>
          <w:rFonts w:ascii="Tahoma" w:hAnsi="Tahoma" w:eastAsia="Tahoma" w:cs="Tahoma"/>
          <w:color w:val="333333"/>
          <w:szCs w:val="21"/>
          <w:shd w:val="clear" w:fill="FAFAFC"/>
        </w:rPr>
        <w:t>4. ISOLATION_REPEATABLE_READ： 这种事务隔离级别可以防止脏读，不可重复读。但是可能出现幻像读。</w:t>
      </w:r>
      <w:r>
        <w:rPr>
          <w:rFonts w:ascii="Tahoma" w:hAnsi="Tahoma" w:eastAsia="Tahoma" w:cs="Tahoma"/>
          <w:color w:val="333333"/>
          <w:szCs w:val="21"/>
          <w:shd w:val="clear" w:fill="FAFAFC"/>
        </w:rPr>
        <w:br w:type="textWrapping"/>
      </w:r>
      <w:r>
        <w:rPr>
          <w:rFonts w:ascii="Tahoma" w:hAnsi="Tahoma" w:eastAsia="Tahoma" w:cs="Tahoma"/>
          <w:color w:val="333333"/>
          <w:szCs w:val="21"/>
          <w:shd w:val="clear" w:fill="FAFAFC"/>
        </w:rPr>
        <w:t>      它除了保证一个事务不能读取另一个事务未提交的数据外，还保证了避免下面的情况产生(不可重复读)。</w:t>
      </w:r>
      <w:r>
        <w:rPr>
          <w:rFonts w:ascii="Tahoma" w:hAnsi="Tahoma" w:eastAsia="Tahoma" w:cs="Tahoma"/>
          <w:color w:val="333333"/>
          <w:szCs w:val="21"/>
          <w:shd w:val="clear" w:fill="FAFAFC"/>
        </w:rPr>
        <w:br w:type="textWrapping"/>
      </w:r>
      <w:r>
        <w:rPr>
          <w:rFonts w:ascii="Tahoma" w:hAnsi="Tahoma" w:eastAsia="Tahoma" w:cs="Tahoma"/>
          <w:color w:val="333333"/>
          <w:szCs w:val="21"/>
          <w:shd w:val="clear" w:fill="FAFAFC"/>
        </w:rPr>
        <w:t>5. ISOLATION_SERIALIZABLE 这是花费最高代价但是最可靠的事务隔离级别。事务被处理为顺序执行。</w:t>
      </w:r>
    </w:p>
    <w:p>
      <w:pPr>
        <w:rPr>
          <w:rFonts w:ascii="Tahoma" w:hAnsi="Tahoma" w:eastAsia="Tahoma" w:cs="Tahoma"/>
          <w:color w:val="333333"/>
          <w:szCs w:val="21"/>
          <w:shd w:val="clear" w:fill="FAFAFC"/>
        </w:rPr>
      </w:pPr>
      <w:r>
        <w:rPr>
          <w:rFonts w:ascii="Tahoma" w:hAnsi="Tahoma" w:eastAsia="Tahoma" w:cs="Tahoma"/>
          <w:color w:val="333333"/>
          <w:szCs w:val="21"/>
          <w:shd w:val="clear" w:fill="FAFAFC"/>
        </w:rPr>
        <w:t>除了防止脏读，不可重复读外，还避免了幻像读。</w:t>
      </w:r>
    </w:p>
    <w:p>
      <w:pPr>
        <w:rPr>
          <w:rFonts w:ascii="Tahoma" w:hAnsi="Tahoma" w:eastAsia="Tahoma" w:cs="Tahoma"/>
          <w:color w:val="333333"/>
          <w:szCs w:val="21"/>
          <w:shd w:val="clear" w:fill="FAFAFC"/>
        </w:rPr>
      </w:pPr>
    </w:p>
    <w:p>
      <w:pPr>
        <w:pStyle w:val="8"/>
        <w:widowControl/>
        <w:pBdr>
          <w:top w:val="none" w:color="000000" w:sz="0" w:space="3"/>
          <w:left w:val="none" w:color="000000" w:sz="0" w:space="3"/>
          <w:bottom w:val="none" w:color="000000" w:sz="0" w:space="3"/>
          <w:right w:val="none" w:color="000000" w:sz="0" w:space="3"/>
          <w:between w:val="none" w:color="000000" w:sz="0" w:space="0"/>
        </w:pBdr>
        <w:shd w:val="clear" w:color="000000" w:fill="FAFAFC"/>
        <w:spacing w:line="336" w:lineRule="atLeast"/>
        <w:jc w:val="both"/>
        <w:rPr>
          <w:rFonts w:ascii="Tahoma" w:hAnsi="Tahoma" w:eastAsia="Tahoma" w:cs="Tahoma"/>
          <w:color w:val="333333"/>
          <w:sz w:val="21"/>
          <w:szCs w:val="21"/>
        </w:rPr>
      </w:pPr>
      <w:r>
        <w:rPr>
          <w:rFonts w:ascii="Tahoma" w:hAnsi="Tahoma" w:eastAsia="Tahoma" w:cs="Tahoma"/>
          <w:color w:val="333333"/>
          <w:shd w:val="clear" w:fill="FAFAFC"/>
        </w:rPr>
        <w:t>其中的一些概念的说明：</w:t>
      </w:r>
    </w:p>
    <w:p>
      <w:pPr>
        <w:pStyle w:val="8"/>
        <w:widowControl/>
        <w:pBdr>
          <w:top w:val="none" w:color="000000" w:sz="0" w:space="3"/>
          <w:left w:val="none" w:color="000000" w:sz="0" w:space="3"/>
          <w:bottom w:val="none" w:color="000000" w:sz="0" w:space="3"/>
          <w:right w:val="none" w:color="000000" w:sz="0" w:space="3"/>
          <w:between w:val="none" w:color="000000" w:sz="0" w:space="0"/>
        </w:pBdr>
        <w:shd w:val="clear" w:color="000000" w:fill="FAFAFC"/>
        <w:spacing w:line="336" w:lineRule="atLeast"/>
        <w:ind w:firstLine="420"/>
        <w:jc w:val="both"/>
        <w:rPr>
          <w:rFonts w:ascii="Tahoma" w:hAnsi="Tahoma" w:eastAsia="Tahoma" w:cs="Tahoma"/>
          <w:color w:val="333333"/>
          <w:sz w:val="21"/>
          <w:szCs w:val="21"/>
        </w:rPr>
      </w:pPr>
      <w:r>
        <w:rPr>
          <w:rFonts w:ascii="Tahoma" w:hAnsi="Tahoma" w:eastAsia="Tahoma" w:cs="Tahoma"/>
          <w:color w:val="333333"/>
          <w:sz w:val="20"/>
          <w:szCs w:val="20"/>
          <w:shd w:val="clear" w:fill="FAFAFC"/>
        </w:rPr>
        <w:t>  脏读:</w:t>
      </w:r>
      <w:r>
        <w:rPr>
          <w:rFonts w:ascii="Tahoma" w:hAnsi="Tahoma" w:eastAsia="Tahoma" w:cs="Tahoma"/>
          <w:color w:val="333333"/>
          <w:sz w:val="21"/>
          <w:szCs w:val="21"/>
          <w:shd w:val="clear" w:fill="FAFAFC"/>
        </w:rPr>
        <w:t> 指当一个事务正在访问数据，并且对数据进行了修改，而这种修改还没有提交到数据库中，这时，另外一个事务也访问这个数据，然后使用了这个数据。因为这个数据是还没有提交的数据， 那么另外一 个事务读到的这个数据是脏数据，依据脏数据所做的操作可能是不正确的。</w:t>
      </w:r>
    </w:p>
    <w:p>
      <w:pPr>
        <w:pStyle w:val="8"/>
        <w:widowControl/>
        <w:pBdr>
          <w:top w:val="none" w:color="000000" w:sz="0" w:space="3"/>
          <w:left w:val="none" w:color="000000" w:sz="0" w:space="3"/>
          <w:bottom w:val="none" w:color="000000" w:sz="0" w:space="3"/>
          <w:right w:val="none" w:color="000000" w:sz="0" w:space="3"/>
          <w:between w:val="none" w:color="000000" w:sz="0" w:space="0"/>
        </w:pBdr>
        <w:shd w:val="clear" w:color="000000" w:fill="FAFAFC"/>
        <w:spacing w:line="336" w:lineRule="atLeast"/>
        <w:ind w:firstLine="420"/>
        <w:jc w:val="both"/>
        <w:rPr>
          <w:rFonts w:ascii="Tahoma" w:hAnsi="Tahoma" w:eastAsia="Tahoma" w:cs="Tahoma"/>
          <w:color w:val="333333"/>
          <w:sz w:val="21"/>
          <w:szCs w:val="21"/>
        </w:rPr>
      </w:pPr>
      <w:r>
        <w:rPr>
          <w:rFonts w:ascii="Tahoma" w:hAnsi="Tahoma" w:eastAsia="Tahoma" w:cs="Tahoma"/>
          <w:color w:val="333333"/>
          <w:sz w:val="20"/>
          <w:szCs w:val="20"/>
          <w:shd w:val="clear" w:fill="FAFAFC"/>
        </w:rPr>
        <w:t>不可重复读:</w:t>
      </w:r>
      <w:r>
        <w:rPr>
          <w:rFonts w:ascii="Tahoma" w:hAnsi="Tahoma" w:eastAsia="Tahoma" w:cs="Tahoma"/>
          <w:color w:val="333333"/>
          <w:sz w:val="21"/>
          <w:szCs w:val="21"/>
          <w:shd w:val="clear" w:fill="FAFAFC"/>
        </w:rPr>
        <w:t> 指在一个事务内，多次读同一数据。在这个事务还没有结束时，另外一个事务也访问该同一数据。 那么，在第一个事务中的两次读数据之间，由于第二个事务的修改，那么第一个事务两次读到的数据可能是不一样的。这样就发生了在一个事务内两次读到的数据是不一样的，因此称为是不可重复读。</w:t>
      </w:r>
    </w:p>
    <w:p>
      <w:pPr>
        <w:pStyle w:val="8"/>
        <w:widowControl/>
        <w:pBdr>
          <w:top w:val="none" w:color="000000" w:sz="0" w:space="3"/>
          <w:left w:val="none" w:color="000000" w:sz="0" w:space="3"/>
          <w:bottom w:val="none" w:color="000000" w:sz="0" w:space="3"/>
          <w:right w:val="none" w:color="000000" w:sz="0" w:space="3"/>
          <w:between w:val="none" w:color="000000" w:sz="0" w:space="0"/>
        </w:pBdr>
        <w:shd w:val="clear" w:color="000000" w:fill="FAFAFC"/>
        <w:spacing w:line="336" w:lineRule="atLeast"/>
        <w:ind w:firstLine="420"/>
        <w:jc w:val="both"/>
        <w:rPr>
          <w:rFonts w:ascii="Tahoma" w:hAnsi="Tahoma" w:eastAsia="Tahoma" w:cs="Tahoma"/>
          <w:color w:val="333333"/>
          <w:sz w:val="21"/>
          <w:szCs w:val="21"/>
        </w:rPr>
      </w:pPr>
      <w:r>
        <w:rPr>
          <w:rFonts w:ascii="Tahoma" w:hAnsi="Tahoma" w:eastAsia="Tahoma" w:cs="Tahoma"/>
          <w:color w:val="333333"/>
          <w:sz w:val="20"/>
          <w:szCs w:val="20"/>
          <w:shd w:val="clear" w:fill="FAFAFC"/>
        </w:rPr>
        <w:t> 幻觉读: </w:t>
      </w:r>
      <w:r>
        <w:rPr>
          <w:rFonts w:ascii="Tahoma" w:hAnsi="Tahoma" w:eastAsia="Tahoma" w:cs="Tahoma"/>
          <w:color w:val="333333"/>
          <w:sz w:val="21"/>
          <w:szCs w:val="21"/>
          <w:shd w:val="clear" w:fill="FAFAFC"/>
        </w:rPr>
        <w:t>指当事务不是独立执行时发生的一种现象，例如第一个事务对一个表中的数据进行了修改，这种修改涉及 到表中的全部数据行。同时，第二个事务也修改这个表中的数据，这种修改是向表中插入一行新数据。那么，以后就会发生操作第一个事务的用户发现表中还有没有修改的数据行，就好象发生了幻觉一样。</w:t>
      </w:r>
    </w:p>
    <w:p>
      <w:pPr>
        <w:rPr>
          <w:rFonts w:ascii="Tahoma" w:hAnsi="Tahoma" w:eastAsia="Tahoma" w:cs="Tahoma"/>
          <w:color w:val="333333"/>
          <w:szCs w:val="21"/>
          <w:shd w:val="clear" w:fill="FAFAFC"/>
        </w:rPr>
      </w:pPr>
    </w:p>
    <w:p>
      <w:pPr>
        <w:pStyle w:val="4"/>
      </w:pPr>
      <w:r>
        <w:t>2.5.12 什么是ORM?</w:t>
      </w:r>
    </w:p>
    <w:p>
      <w:r>
        <w:t xml:space="preserve"> 对象关系映射（</w:t>
      </w:r>
      <w:r>
        <w:rPr>
          <w:color w:val="FF0000"/>
        </w:rPr>
        <w:t>Object Relational Mapping</w:t>
      </w:r>
      <w:r>
        <w:t>，简称ORM）模式是一种为了</w:t>
      </w:r>
      <w:r>
        <w:rPr>
          <w:color w:val="FF0000"/>
        </w:rPr>
        <w:t>解决面向</w:t>
      </w:r>
      <w:r>
        <w:rPr>
          <w:b/>
          <w:bCs/>
          <w:color w:val="FF0000"/>
        </w:rPr>
        <w:t>对象</w:t>
      </w:r>
      <w:r>
        <w:rPr>
          <w:color w:val="FF0000"/>
        </w:rPr>
        <w:t>与</w:t>
      </w:r>
      <w:r>
        <w:rPr>
          <w:b/>
          <w:bCs/>
          <w:color w:val="FF0000"/>
        </w:rPr>
        <w:t>关系</w:t>
      </w:r>
      <w:r>
        <w:rPr>
          <w:color w:val="FF0000"/>
        </w:rPr>
        <w:t>数据库存在的互不匹配的现象的技术</w:t>
      </w:r>
      <w:r>
        <w:t>。简单的说，ORM是通过使用描述对象和数据库之间映射的元数据，将程序中的对象自动持久化到关系数据库中。那么，到底如何实现持久化呢？一种简单的方案是采用硬编码方式</w:t>
      </w:r>
      <w:r>
        <w:rPr>
          <w:color w:val="FF0000"/>
        </w:rPr>
        <w:t>(jdbc操作sql方式</w:t>
      </w:r>
      <w:r>
        <w:t>)，为每一种可能的数据库访问操作提供单独的方法。</w:t>
      </w:r>
    </w:p>
    <w:p>
      <w:r>
        <w:t xml:space="preserve">这种方案存在以下不足： </w:t>
      </w:r>
    </w:p>
    <w:p>
      <w:r>
        <w:t xml:space="preserve">    1.持久化层缺乏弹性。一旦出现业务需求的变更，就必须修改持久化层的接口 </w:t>
      </w:r>
    </w:p>
    <w:p>
      <w:r>
        <w:t xml:space="preserve">    2.持久化层同时与域模型与关系数据库模型绑定，不管域模型还是关系数据库模型发生变化，都要修改持久化曾的相关程序代码，增加了软件的维护难度。 </w:t>
      </w:r>
    </w:p>
    <w:p/>
    <w:p>
      <w:r>
        <w:t xml:space="preserve">   </w:t>
      </w:r>
      <w:r>
        <w:rPr>
          <w:color w:val="FF0000"/>
        </w:rPr>
        <w:t>ORM提供了实现持久化层的另一种模式</w:t>
      </w:r>
      <w:r>
        <w:t>，它采用映射元数据来描述对象关系的映射，使得ORM中间件能在任何一个应用的业务逻辑层和数据库层之间充当桥梁。Java典型的</w:t>
      </w:r>
      <w:r>
        <w:rPr>
          <w:color w:val="FF0000"/>
        </w:rPr>
        <w:t>ORM框架</w:t>
      </w:r>
      <w:r>
        <w:t>有:</w:t>
      </w:r>
      <w:r>
        <w:rPr>
          <w:color w:val="FF0000"/>
        </w:rPr>
        <w:t>Hibernate</w:t>
      </w:r>
      <w:r>
        <w:t>,</w:t>
      </w:r>
      <w:r>
        <w:rPr>
          <w:color w:val="FF0000"/>
        </w:rPr>
        <w:t>ibatis(mybatis)</w:t>
      </w:r>
      <w:r>
        <w:t>,speedframework。</w:t>
      </w:r>
    </w:p>
    <w:p>
      <w:r>
        <w:t xml:space="preserve">   ORM的方法论基于三个核心原则： </w:t>
      </w:r>
    </w:p>
    <w:p>
      <w:r>
        <w:t xml:space="preserve">　　   简单：以最基本的形式建模数据。 </w:t>
      </w:r>
    </w:p>
    <w:p>
      <w:r>
        <w:t xml:space="preserve">　　   传达性：数据库结构被任何人都能理解的语言文档化。 </w:t>
      </w:r>
    </w:p>
    <w:p>
      <w:r>
        <w:t>　　   精确性：基于数据模型创建正确标准化了的结构。</w:t>
      </w:r>
    </w:p>
    <w:p/>
    <w:p/>
    <w:p>
      <w:r>
        <w:t xml:space="preserve">   对象关系映射（</w:t>
      </w:r>
      <w:r>
        <w:rPr>
          <w:color w:val="FF0000"/>
        </w:rPr>
        <w:t>Object Relational Mapping</w:t>
      </w:r>
      <w:r>
        <w:t>，简称ORM）模式是一种为了</w:t>
      </w:r>
      <w:r>
        <w:rPr>
          <w:color w:val="FF0000"/>
        </w:rPr>
        <w:t>解决面向</w:t>
      </w:r>
      <w:r>
        <w:rPr>
          <w:b/>
          <w:bCs/>
          <w:color w:val="FF0000"/>
        </w:rPr>
        <w:t>对象</w:t>
      </w:r>
      <w:r>
        <w:rPr>
          <w:color w:val="FF0000"/>
        </w:rPr>
        <w:t>与</w:t>
      </w:r>
      <w:r>
        <w:rPr>
          <w:b/>
          <w:bCs/>
          <w:color w:val="FF0000"/>
        </w:rPr>
        <w:t>关系</w:t>
      </w:r>
      <w:r>
        <w:rPr>
          <w:color w:val="FF0000"/>
        </w:rPr>
        <w:t>数据库存在的互不匹配的现象的技术</w:t>
      </w:r>
      <w:r>
        <w:t>。可以简单的方案是采用硬编码方式</w:t>
      </w:r>
      <w:r>
        <w:rPr>
          <w:color w:val="FF0000"/>
        </w:rPr>
        <w:t>(jdbc操作sql方式</w:t>
      </w:r>
      <w:r>
        <w:t>)，为每一种可能的数据库访问操作提供单独的方法。这种方法存在很多缺陷，使用</w:t>
      </w:r>
    </w:p>
    <w:p>
      <w:r>
        <w:t>使用ORM框架(为了解决</w:t>
      </w:r>
      <w:r>
        <w:rPr>
          <w:color w:val="FF0000"/>
        </w:rPr>
        <w:t>解决面向</w:t>
      </w:r>
      <w:r>
        <w:rPr>
          <w:b/>
          <w:bCs/>
          <w:color w:val="FF0000"/>
        </w:rPr>
        <w:t>对象</w:t>
      </w:r>
      <w:r>
        <w:rPr>
          <w:color w:val="FF0000"/>
        </w:rPr>
        <w:t>与</w:t>
      </w:r>
      <w:r>
        <w:rPr>
          <w:b/>
          <w:bCs/>
          <w:color w:val="FF0000"/>
        </w:rPr>
        <w:t>关系</w:t>
      </w:r>
      <w:r>
        <w:rPr>
          <w:color w:val="FF0000"/>
        </w:rPr>
        <w:t>数据库存在的互不匹配的现象的框架)</w:t>
      </w:r>
      <w:r>
        <w:t xml:space="preserve">来解决. </w:t>
      </w:r>
    </w:p>
    <w:p>
      <w:r>
        <w:t xml:space="preserve">  </w:t>
      </w:r>
    </w:p>
    <w:p>
      <w:r>
        <w:rPr>
          <w:color w:val="FF0000"/>
        </w:rPr>
        <w:t xml:space="preserve">   Hibernate</w:t>
      </w:r>
      <w:r>
        <w:t>,</w:t>
      </w:r>
      <w:r>
        <w:rPr>
          <w:color w:val="FF0000"/>
        </w:rPr>
        <w:t>ibatis(mybatis)</w:t>
      </w:r>
      <w:r>
        <w:t>,</w:t>
      </w:r>
    </w:p>
    <w:p>
      <w:pPr>
        <w:pStyle w:val="4"/>
      </w:pPr>
      <w:r>
        <w:t>2.5.13 iBatis(mybatis)与Hibernate有什么不同?</w:t>
      </w:r>
    </w:p>
    <w:p>
      <w:r>
        <w:t>相同点：</w:t>
      </w:r>
    </w:p>
    <w:p>
      <w:pPr>
        <w:ind w:firstLine="420"/>
      </w:pPr>
      <w:r>
        <w:t xml:space="preserve">   都是java中</w:t>
      </w:r>
      <w:r>
        <w:rPr>
          <w:color w:val="FF0000"/>
        </w:rPr>
        <w:t>orm框架</w:t>
      </w:r>
      <w:r>
        <w:t>、屏蔽jdbc api的底层访问细节，使用我们不用与jdbc api打交道，就可以完成对</w:t>
      </w:r>
      <w:r>
        <w:rPr>
          <w:color w:val="FF0000"/>
        </w:rPr>
        <w:t>数据库的持久化操作</w:t>
      </w:r>
      <w:r>
        <w:t>。jdbc api编程流程固定，还将sql语句与java代码混杂在了一起，经常需要拼凑sql语句，细节很繁琐。</w:t>
      </w:r>
    </w:p>
    <w:p>
      <w:r>
        <w:t xml:space="preserve">   ibatis的好处：屏蔽jdbc api的底层访问细节；将sql语句与java代码进行分离;</w:t>
      </w:r>
      <w:r>
        <w:rPr>
          <w:color w:val="FF0000"/>
        </w:rPr>
        <w:t>提供了将结果集自动封装称为实体对象和对象的集合的功能</w:t>
      </w:r>
      <w:r>
        <w:t>.queryForList返回对象集合，用queryForObject返回单个对象；提供了自动将实体对象的属性传递给sql语句的参数。</w:t>
      </w:r>
    </w:p>
    <w:p/>
    <w:p>
      <w:r>
        <w:t xml:space="preserve">   Hibername的好处：Hibernate是一个全自动的orm映射工具，它可以自动生成sql语句，并执行并返回java结果。</w:t>
      </w:r>
    </w:p>
    <w:p/>
    <w:p>
      <w:r>
        <w:t>不同点：</w:t>
      </w:r>
    </w:p>
    <w:p>
      <w:r>
        <w:t xml:space="preserve">   1、hibernate要比ibatis功能强大很多。因为hibernate自动生成sql语句。</w:t>
      </w:r>
    </w:p>
    <w:p>
      <w:r>
        <w:t xml:space="preserve">   2、ibatis需要我们自己在xml配置文件中写sql语句，hibernate我们无法直接控制该语句，我们就无法去写特定的高效率的sql。对于一些不太复杂的sql查询，hibernate可以很好帮我们完成，但是，对于特别复杂的查询，hibernate就很难适应了，这时候用ibatis就是不错的选择，因为ibatis还是由我们自己写sql语句。</w:t>
      </w:r>
    </w:p>
    <w:p>
      <w:r>
        <w:rPr>
          <w:color w:val="FF0000"/>
        </w:rPr>
        <w:t xml:space="preserve">  ibatis可以出来复杂语句，而hibernate不能。</w:t>
      </w:r>
    </w:p>
    <w:p>
      <w:r>
        <w:t xml:space="preserve">   3、ibatis要比hibernate简单的多。ibatis是面向sql的，不同考虑对象间一些复杂的映射关系。</w:t>
      </w:r>
    </w:p>
    <w:p/>
    <w:p>
      <w:pPr>
        <w:pStyle w:val="4"/>
      </w:pPr>
      <w:r>
        <w:t>2.5.14 Hibernate映射对象的状态</w:t>
      </w:r>
    </w:p>
    <w:p>
      <w:r>
        <w:rPr>
          <w:color w:val="FF0000"/>
        </w:rPr>
        <w:t>临时状态</w:t>
      </w:r>
      <w:r>
        <w:t>/瞬时状态(transient)：刚刚用new语句创建，没有被持久化</w:t>
      </w:r>
    </w:p>
    <w:p>
      <w:r>
        <w:tab/>
      </w:r>
      <w:r>
        <w:t>不处于session中(没有使用session的方法去操作临时对象)。该对象成为临时对象</w:t>
      </w:r>
    </w:p>
    <w:p/>
    <w:p>
      <w:r>
        <w:rPr>
          <w:color w:val="FF0000"/>
        </w:rPr>
        <w:t>持久化状态</w:t>
      </w:r>
      <w:r>
        <w:t>/托管状态(persistent)：已经被持久化，加入到session的缓存中。session是没有关闭该状态的对象</w:t>
      </w:r>
      <w:r>
        <w:rPr>
          <w:color w:val="FF0000"/>
        </w:rPr>
        <w:t>为持久化对象</w:t>
      </w:r>
      <w:r>
        <w:t>。</w:t>
      </w:r>
    </w:p>
    <w:p/>
    <w:p>
      <w:r>
        <w:rPr>
          <w:color w:val="FF0000"/>
        </w:rPr>
        <w:t>游离状态</w:t>
      </w:r>
      <w:r>
        <w:t>/脱管状态(detached)：已经被持久化，但不处于session中。</w:t>
      </w:r>
    </w:p>
    <w:p>
      <w:r>
        <w:tab/>
      </w:r>
      <w:r>
        <w:t>该状态的对象为</w:t>
      </w:r>
      <w:r>
        <w:rPr>
          <w:color w:val="FF0000"/>
        </w:rPr>
        <w:t>游离对象</w:t>
      </w:r>
      <w:r>
        <w:t>。</w:t>
      </w:r>
    </w:p>
    <w:p/>
    <w:p>
      <w:r>
        <w:t>删除状态(removed)：对象有关联的ID，并且在Session管理下，但是已经被计划(事务提交的时候,commit())删除。如果没有事务就不能删除</w:t>
      </w:r>
    </w:p>
    <w:p/>
    <w:p>
      <w:r>
        <w:t>相互转换</w:t>
      </w:r>
    </w:p>
    <w:p>
      <w:r>
        <w:drawing>
          <wp:inline distT="0" distB="0" distL="114300" distR="114300">
            <wp:extent cx="5270500" cy="36753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70500" cy="3675380"/>
                    </a:xfrm>
                    <a:prstGeom prst="rect">
                      <a:avLst/>
                    </a:prstGeom>
                    <a:noFill/>
                    <a:ln w="12700">
                      <a:noFill/>
                    </a:ln>
                  </pic:spPr>
                </pic:pic>
              </a:graphicData>
            </a:graphic>
          </wp:inline>
        </w:drawing>
      </w:r>
    </w:p>
    <w:p/>
    <w:p>
      <w:pPr>
        <w:pStyle w:val="4"/>
      </w:pPr>
      <w:r>
        <w:t>2.5.15 介绍一下Hibernate的缓存?</w:t>
      </w:r>
    </w:p>
    <w:p/>
    <w:p>
      <w:r>
        <w:t>一、why（为什么要用Hibernate缓存？）</w:t>
      </w:r>
    </w:p>
    <w:p/>
    <w:p>
      <w:r>
        <w:t>Hibernate是一个持久层框架，经常访问物理数据库。</w:t>
      </w:r>
    </w:p>
    <w:p/>
    <w:p>
      <w:r>
        <w:t>为了降低应用程序对物理数据源访问的频次，从而提高应用程序的运行性能。</w:t>
      </w:r>
    </w:p>
    <w:p/>
    <w:p>
      <w:r>
        <w:t>缓存内的数据是对物理数据源中的数据的复制，应用程序在运行时从缓存读写数据，在特定的时刻或事件会同步缓存和物理数据源的数据。</w:t>
      </w:r>
    </w:p>
    <w:p/>
    <w:p>
      <w:pPr>
        <w:rPr>
          <w:color w:val="FF0000"/>
        </w:rPr>
      </w:pPr>
      <w:r>
        <w:rPr>
          <w:color w:val="FF0000"/>
        </w:rPr>
        <w:t>为了提供访问速度，把磁盘或数据库访问变成内存访问。</w:t>
      </w:r>
    </w:p>
    <w:p/>
    <w:p>
      <w:r>
        <w:t xml:space="preserve"> </w:t>
      </w:r>
    </w:p>
    <w:p/>
    <w:p>
      <w:r>
        <w:t>二、what（Hibernate缓存原理是怎样的？）Hibernate缓存包括两大类：</w:t>
      </w:r>
      <w:r>
        <w:rPr>
          <w:color w:val="FF0000"/>
        </w:rPr>
        <w:t>Hibernate一级缓存</w:t>
      </w:r>
      <w:r>
        <w:t>和Hibernate二级缓存。</w:t>
      </w:r>
    </w:p>
    <w:p/>
    <w:p>
      <w:r>
        <w:t>1.Hibernate一级缓存又称为“</w:t>
      </w:r>
      <w:r>
        <w:rPr>
          <w:color w:val="FF0000"/>
        </w:rPr>
        <w:t>Session的缓存</w:t>
      </w:r>
      <w:r>
        <w:t>”。</w:t>
      </w:r>
    </w:p>
    <w:p/>
    <w:p>
      <w:r>
        <w:rPr>
          <w:color w:val="FF0000"/>
        </w:rPr>
        <w:t>Session缓存内置不能被卸载</w:t>
      </w:r>
      <w:r>
        <w:t>，Session</w:t>
      </w:r>
      <w:r>
        <w:rPr>
          <w:color w:val="FF0000"/>
        </w:rPr>
        <w:t>的缓存是事务范围的缓存</w:t>
      </w:r>
      <w:r>
        <w:t>（Session对象的生命周期通常对应一个数据库事务或者一个应用事务）。</w:t>
      </w:r>
    </w:p>
    <w:p/>
    <w:p>
      <w:r>
        <w:t>一级缓存中，持久化类的每个实例都具有唯一的OID。</w:t>
      </w:r>
    </w:p>
    <w:p/>
    <w:p/>
    <w:p>
      <w:r>
        <w:t>2.Hibernate二级缓存又称为“</w:t>
      </w:r>
      <w:r>
        <w:rPr>
          <w:color w:val="FF0000"/>
        </w:rPr>
        <w:t>SessionFactory的缓存</w:t>
      </w:r>
      <w:r>
        <w:t>”。</w:t>
      </w:r>
    </w:p>
    <w:p/>
    <w:p>
      <w:r>
        <w:t>由于SessionFactory对象的生命周期和</w:t>
      </w:r>
      <w:r>
        <w:rPr>
          <w:color w:val="FF0000"/>
        </w:rPr>
        <w:t>应用程序的整个过程对应，</w:t>
      </w:r>
      <w:r>
        <w:t>因此Hibernate二级缓存是</w:t>
      </w:r>
      <w:r>
        <w:rPr>
          <w:color w:val="FF0000"/>
        </w:rPr>
        <w:t>进程范围或者集群范围的缓存</w:t>
      </w:r>
      <w:r>
        <w:t>，有可能出现并发问题，因此需要采用适当的并发访问策略，该策略为被缓存的数据提供了事务隔离级别。</w:t>
      </w:r>
    </w:p>
    <w:p/>
    <w:p>
      <w:r>
        <w:t>第二级</w:t>
      </w:r>
      <w:r>
        <w:rPr>
          <w:color w:val="FF0000"/>
        </w:rPr>
        <w:t>缓存是可选的，是一个可配置的插件</w:t>
      </w:r>
      <w:r>
        <w:t>，默认下SessionFactory不会启用这个插件。</w:t>
      </w:r>
    </w:p>
    <w:p/>
    <w:p>
      <w:r>
        <w:t>Hibernate提供了org.hibernate.cache.CacheProvider接口,它充当缓存插件与Hibernate之间的适配器。</w:t>
      </w:r>
    </w:p>
    <w:p/>
    <w:p/>
    <w:p>
      <w:r>
        <w:t>面试：</w:t>
      </w:r>
    </w:p>
    <w:p>
      <w:r>
        <w:t xml:space="preserve">   Hibernate中的缓存分一级缓存和二级缓存。</w:t>
      </w:r>
    </w:p>
    <w:p>
      <w:r>
        <w:t xml:space="preserve">   一级缓存就是Session级别的缓存，在事务范围内有效是,内置的不能被卸载。二级缓存是SesionFactory级别的缓存，从应用启动到应用结束有效。是可选的，默认没有二级缓存，需要手动开启。</w:t>
      </w:r>
    </w:p>
    <w:p>
      <w:pPr>
        <w:rPr>
          <w:color w:val="FF0000"/>
        </w:rPr>
      </w:pPr>
      <w:r>
        <w:t xml:space="preserve">    </w:t>
      </w:r>
      <w:r>
        <w:rPr>
          <w:color w:val="FF0000"/>
        </w:rPr>
        <w:t>保存数据库后，在内存中保存一份，如果更新了数据库就要同步更新。</w:t>
      </w:r>
    </w:p>
    <w:p>
      <w:r>
        <w:t xml:space="preserve"> 什么样的数据适合存放到第二级缓存中？ 　　</w:t>
      </w:r>
    </w:p>
    <w:p>
      <w:pPr>
        <w:numPr>
          <w:ilvl w:val="0"/>
          <w:numId w:val="22"/>
        </w:numPr>
        <w:ind w:left="0" w:firstLine="420"/>
      </w:pPr>
      <w:r>
        <w:t>很少被修改的数据 　</w:t>
      </w:r>
      <w:r>
        <w:rPr>
          <w:color w:val="FF0000"/>
        </w:rPr>
        <w:t>帖子的最后回复时间　</w:t>
      </w:r>
    </w:p>
    <w:p>
      <w:pPr>
        <w:numPr>
          <w:ilvl w:val="0"/>
          <w:numId w:val="22"/>
        </w:numPr>
        <w:ind w:left="0" w:firstLine="420"/>
      </w:pPr>
      <w:r>
        <w:t xml:space="preserve">经常被查询的数据   </w:t>
      </w:r>
      <w:r>
        <w:rPr>
          <w:color w:val="FF0000"/>
        </w:rPr>
        <w:t>电商的地点</w:t>
      </w:r>
    </w:p>
    <w:p>
      <w:pPr>
        <w:ind w:firstLine="420"/>
      </w:pPr>
      <w:r>
        <w:t>2) 不是很重要的数据，允许出现偶尔并发的数据 　　</w:t>
      </w:r>
    </w:p>
    <w:p>
      <w:pPr>
        <w:ind w:firstLine="420"/>
      </w:pPr>
      <w:r>
        <w:t>3) 不会被并发访问的数据 　　</w:t>
      </w:r>
    </w:p>
    <w:p>
      <w:pPr>
        <w:ind w:firstLine="420"/>
      </w:pPr>
      <w:r>
        <w:t xml:space="preserve">4) 常量数据 </w:t>
      </w:r>
    </w:p>
    <w:p>
      <w:pPr>
        <w:ind w:firstLine="420"/>
      </w:pPr>
      <w:r>
        <w:rPr>
          <w:color w:val="FF0000"/>
        </w:rPr>
        <w:t>扩展：hibernate的二级缓存默认是不支持分布式缓存的。使用memcahe,redis等中央缓存来代替二级缓存。</w:t>
      </w:r>
      <w:r>
        <w:t>　　</w:t>
      </w:r>
    </w:p>
    <w:p>
      <w:pPr>
        <w:pStyle w:val="4"/>
      </w:pPr>
      <w:r>
        <w:t>2.5.16 简单讲一下webservice使用的场景？</w:t>
      </w:r>
    </w:p>
    <w:p>
      <w:pPr>
        <w:ind w:firstLine="420"/>
        <w:rPr>
          <w:rFonts w:ascii="Arial" w:hAnsi="Arial" w:eastAsia="宋体" w:cs="Arial"/>
          <w:color w:val="FF0000"/>
          <w:szCs w:val="21"/>
          <w:shd w:val="clear" w:fill="FFFFFF"/>
        </w:rPr>
      </w:pPr>
      <w:r>
        <w:rPr>
          <w:rFonts w:hint="eastAsia" w:ascii="Arial" w:hAnsi="Arial" w:eastAsia="宋体" w:cs="Arial"/>
          <w:color w:val="454545"/>
          <w:szCs w:val="21"/>
          <w:shd w:val="clear" w:fill="FFFFFF"/>
        </w:rPr>
        <w:t>webservice是一个SOA（</w:t>
      </w:r>
      <w:r>
        <w:rPr>
          <w:rFonts w:hint="eastAsia" w:ascii="Arial" w:hAnsi="Arial" w:eastAsia="宋体" w:cs="Arial"/>
          <w:color w:val="FF0000"/>
          <w:szCs w:val="21"/>
          <w:shd w:val="clear" w:fill="FFFFFF"/>
        </w:rPr>
        <w:t>面向服务</w:t>
      </w:r>
      <w:r>
        <w:rPr>
          <w:rFonts w:hint="eastAsia" w:ascii="Arial" w:hAnsi="Arial" w:eastAsia="宋体" w:cs="Arial"/>
          <w:color w:val="454545"/>
          <w:szCs w:val="21"/>
          <w:shd w:val="clear" w:fill="FFFFFF"/>
        </w:rPr>
        <w:t>的编程）的架构，它是不依赖于</w:t>
      </w:r>
      <w:r>
        <w:rPr>
          <w:rFonts w:hint="eastAsia" w:ascii="Arial" w:hAnsi="Arial" w:eastAsia="宋体" w:cs="Arial"/>
          <w:color w:val="FF0000"/>
          <w:szCs w:val="21"/>
          <w:shd w:val="clear" w:fill="FFFFFF"/>
        </w:rPr>
        <w:t>语言</w:t>
      </w:r>
      <w:r>
        <w:rPr>
          <w:rFonts w:hint="eastAsia" w:ascii="Arial" w:hAnsi="Arial" w:eastAsia="宋体" w:cs="Arial"/>
          <w:color w:val="454545"/>
          <w:szCs w:val="21"/>
          <w:shd w:val="clear" w:fill="FFFFFF"/>
        </w:rPr>
        <w:t>，不依赖于</w:t>
      </w:r>
      <w:r>
        <w:rPr>
          <w:rFonts w:hint="eastAsia" w:ascii="Arial" w:hAnsi="Arial" w:eastAsia="宋体" w:cs="Arial"/>
          <w:color w:val="FF0000"/>
          <w:szCs w:val="21"/>
          <w:shd w:val="clear" w:fill="FFFFFF"/>
        </w:rPr>
        <w:t>平台</w:t>
      </w:r>
      <w:r>
        <w:rPr>
          <w:rFonts w:hint="eastAsia" w:ascii="Arial" w:hAnsi="Arial" w:eastAsia="宋体" w:cs="Arial"/>
          <w:color w:val="454545"/>
          <w:szCs w:val="21"/>
          <w:shd w:val="clear" w:fill="FFFFFF"/>
        </w:rPr>
        <w:t>，可以实现不同的</w:t>
      </w:r>
      <w:r>
        <w:rPr>
          <w:rFonts w:hint="eastAsia" w:ascii="Arial" w:hAnsi="Arial" w:eastAsia="宋体" w:cs="Arial"/>
          <w:color w:val="FF0000"/>
          <w:szCs w:val="21"/>
          <w:shd w:val="clear" w:fill="FFFFFF"/>
        </w:rPr>
        <w:t>语言间的相互调用</w:t>
      </w:r>
      <w:r>
        <w:rPr>
          <w:rFonts w:hint="eastAsia" w:ascii="Arial" w:hAnsi="Arial" w:eastAsia="宋体" w:cs="Arial"/>
          <w:color w:val="454545"/>
          <w:szCs w:val="21"/>
          <w:shd w:val="clear" w:fill="FFFFFF"/>
        </w:rPr>
        <w:t>，通过Internet进行基于</w:t>
      </w:r>
      <w:r>
        <w:rPr>
          <w:rFonts w:hint="eastAsia" w:ascii="Arial" w:hAnsi="Arial" w:eastAsia="宋体" w:cs="Arial"/>
          <w:color w:val="FF0000"/>
          <w:szCs w:val="21"/>
          <w:shd w:val="clear" w:fill="FFFFFF"/>
        </w:rPr>
        <w:t>Http协议的网络应用间的交互。</w:t>
      </w:r>
    </w:p>
    <w:p>
      <w:pPr>
        <w:ind w:firstLine="420"/>
        <w:rPr>
          <w:rFonts w:ascii="Arial" w:hAnsi="Arial" w:eastAsia="宋体" w:cs="Arial"/>
          <w:color w:val="FF0000"/>
          <w:szCs w:val="21"/>
          <w:shd w:val="clear" w:fill="FFFFFF"/>
        </w:rPr>
      </w:pPr>
    </w:p>
    <w:p>
      <w:pPr>
        <w:numPr>
          <w:ilvl w:val="0"/>
          <w:numId w:val="23"/>
        </w:numPr>
        <w:ind w:left="0" w:firstLine="420"/>
        <w:rPr>
          <w:rFonts w:ascii="Arial" w:hAnsi="Arial" w:eastAsia="宋体" w:cs="Arial"/>
          <w:color w:val="FF0000"/>
          <w:szCs w:val="21"/>
          <w:shd w:val="clear" w:fill="FFFFFF"/>
        </w:rPr>
      </w:pPr>
      <w:r>
        <w:rPr>
          <w:rFonts w:hint="eastAsia" w:ascii="Arial" w:hAnsi="Arial" w:eastAsia="宋体" w:cs="Arial"/>
          <w:color w:val="FF0000"/>
          <w:szCs w:val="21"/>
          <w:shd w:val="clear" w:fill="FFFFFF"/>
        </w:rPr>
        <w:t>异构系统(不同语言)的整合</w:t>
      </w:r>
    </w:p>
    <w:p>
      <w:pPr>
        <w:numPr>
          <w:ilvl w:val="0"/>
          <w:numId w:val="23"/>
        </w:numPr>
        <w:ind w:left="0" w:firstLine="420"/>
        <w:rPr>
          <w:rFonts w:ascii="Arial" w:hAnsi="Arial" w:eastAsia="宋体" w:cs="Arial"/>
          <w:color w:val="FF0000"/>
          <w:szCs w:val="21"/>
          <w:shd w:val="clear" w:fill="FFFFFF"/>
        </w:rPr>
      </w:pPr>
      <w:r>
        <w:rPr>
          <w:rFonts w:hint="eastAsia" w:ascii="Arial" w:hAnsi="Arial" w:eastAsia="宋体" w:cs="Arial"/>
          <w:color w:val="FF0000"/>
          <w:szCs w:val="21"/>
          <w:shd w:val="clear" w:fill="FFFFFF"/>
        </w:rPr>
        <w:t>不同客户端的整合 浏览器、手机端(android,ios.塞班)、微信单、PC端等终端来访问</w:t>
      </w:r>
    </w:p>
    <w:p>
      <w:r>
        <w:drawing>
          <wp:inline distT="0" distB="0" distL="114300" distR="114300">
            <wp:extent cx="5272405" cy="2947670"/>
            <wp:effectExtent l="0" t="0" r="10795"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272405" cy="2947670"/>
                    </a:xfrm>
                    <a:prstGeom prst="rect">
                      <a:avLst/>
                    </a:prstGeom>
                    <a:noFill/>
                    <a:ln w="12700">
                      <a:noFill/>
                    </a:ln>
                  </pic:spPr>
                </pic:pic>
              </a:graphicData>
            </a:graphic>
          </wp:inline>
        </w:drawing>
      </w:r>
    </w:p>
    <w:p>
      <w:pPr>
        <w:numPr>
          <w:ilvl w:val="0"/>
          <w:numId w:val="23"/>
        </w:numPr>
        <w:ind w:left="0" w:firstLine="420"/>
      </w:pPr>
      <w:r>
        <w:t>实实在在的列子：</w:t>
      </w:r>
    </w:p>
    <w:p>
      <w:r>
        <w:t xml:space="preserve">       天气预报：可以通过实现webservice客户端调用远程天气服务实现的。</w:t>
      </w:r>
    </w:p>
    <w:p>
      <w:r>
        <w:t xml:space="preserve">       单点登录：一个服务是所有系统的登录</w:t>
      </w:r>
    </w:p>
    <w:p>
      <w:pPr>
        <w:pStyle w:val="4"/>
      </w:pPr>
      <w:r>
        <w:t>2.5.17 简单介绍一下activiti?</w:t>
      </w:r>
    </w:p>
    <w:p>
      <w:pPr>
        <w:rPr>
          <w:rFonts w:ascii="微软雅黑" w:hAnsi="微软雅黑" w:eastAsia="微软雅黑" w:cs="微软雅黑"/>
          <w:color w:val="FF0000"/>
          <w:sz w:val="18"/>
          <w:szCs w:val="18"/>
          <w:shd w:val="clear" w:fill="FFFFFF"/>
        </w:rPr>
      </w:pPr>
      <w:r>
        <w:rPr>
          <w:rFonts w:hint="eastAsia" w:ascii="微软雅黑" w:hAnsi="微软雅黑" w:eastAsia="微软雅黑" w:cs="微软雅黑"/>
          <w:color w:val="666666"/>
          <w:sz w:val="18"/>
          <w:szCs w:val="18"/>
          <w:shd w:val="clear" w:fill="FFFFFF"/>
        </w:rPr>
        <w:t xml:space="preserve">    </w:t>
      </w:r>
      <w:r>
        <w:rPr>
          <w:rFonts w:ascii="微软雅黑" w:hAnsi="微软雅黑" w:eastAsia="微软雅黑" w:cs="微软雅黑"/>
          <w:color w:val="666666"/>
          <w:sz w:val="18"/>
          <w:szCs w:val="18"/>
          <w:shd w:val="clear" w:fill="FFFFFF"/>
        </w:rPr>
        <w:t>Activiti是一个</w:t>
      </w:r>
      <w:r>
        <w:rPr>
          <w:rFonts w:ascii="微软雅黑" w:hAnsi="微软雅黑" w:eastAsia="微软雅黑" w:cs="微软雅黑"/>
          <w:color w:val="FF0000"/>
          <w:sz w:val="18"/>
          <w:szCs w:val="18"/>
          <w:shd w:val="clear" w:fill="FFFFFF"/>
        </w:rPr>
        <w:t>业务流程管理(BPM)和工作流</w:t>
      </w:r>
      <w:r>
        <w:rPr>
          <w:rFonts w:ascii="微软雅黑" w:hAnsi="微软雅黑" w:eastAsia="微软雅黑" w:cs="微软雅黑"/>
          <w:color w:val="666666"/>
          <w:sz w:val="18"/>
          <w:szCs w:val="18"/>
          <w:shd w:val="clear" w:fill="FFFFFF"/>
        </w:rPr>
        <w:t>系统，适用于开发人员和系统管理员。其</w:t>
      </w:r>
      <w:r>
        <w:rPr>
          <w:rFonts w:ascii="微软雅黑" w:hAnsi="微软雅黑" w:eastAsia="微软雅黑" w:cs="微软雅黑"/>
          <w:color w:val="FF0000"/>
          <w:sz w:val="18"/>
          <w:szCs w:val="18"/>
          <w:shd w:val="clear" w:fill="FFFFFF"/>
        </w:rPr>
        <w:t>核心是超快速，稳定的BPMN2流程引擎。它易于与 Spring集成使用。</w:t>
      </w:r>
    </w:p>
    <w:p>
      <w:pPr>
        <w:rPr>
          <w:rFonts w:ascii="微软雅黑" w:hAnsi="微软雅黑" w:eastAsia="微软雅黑" w:cs="微软雅黑"/>
          <w:color w:val="FF0000"/>
          <w:sz w:val="18"/>
          <w:szCs w:val="18"/>
          <w:shd w:val="clear" w:fill="FFFFFF"/>
        </w:rPr>
      </w:pPr>
    </w:p>
    <w:p>
      <w:pPr>
        <w:rPr>
          <w:rFonts w:ascii="微软雅黑" w:hAnsi="微软雅黑" w:eastAsia="微软雅黑" w:cs="微软雅黑"/>
          <w:color w:val="FF0000"/>
          <w:sz w:val="18"/>
          <w:szCs w:val="18"/>
          <w:shd w:val="clear" w:fill="FFFFFF"/>
        </w:rPr>
      </w:pPr>
      <w:r>
        <w:rPr>
          <w:rFonts w:hint="eastAsia" w:ascii="微软雅黑" w:hAnsi="微软雅黑" w:eastAsia="微软雅黑" w:cs="微软雅黑"/>
          <w:color w:val="FF0000"/>
          <w:sz w:val="18"/>
          <w:szCs w:val="18"/>
          <w:shd w:val="clear" w:fill="FFFFFF"/>
        </w:rPr>
        <w:t>主要要在OA中，把线下流程放到线上。 把现实生活中一些流程固话定义到系统中，然后通过输入表单数据完成业务。</w:t>
      </w:r>
    </w:p>
    <w:p>
      <w:pPr>
        <w:rPr>
          <w:rFonts w:ascii="微软雅黑" w:hAnsi="微软雅黑" w:eastAsia="微软雅黑" w:cs="微软雅黑"/>
          <w:color w:val="FF0000"/>
          <w:sz w:val="18"/>
          <w:szCs w:val="18"/>
          <w:shd w:val="clear" w:fill="FFFFFF"/>
        </w:rPr>
      </w:pPr>
    </w:p>
    <w:p>
      <w:pPr>
        <w:rPr>
          <w:rFonts w:ascii="微软雅黑" w:hAnsi="微软雅黑" w:eastAsia="微软雅黑" w:cs="微软雅黑"/>
          <w:color w:val="FF0000"/>
          <w:sz w:val="18"/>
          <w:szCs w:val="18"/>
          <w:shd w:val="clear" w:fill="FFFFFF"/>
        </w:rPr>
      </w:pPr>
      <w:r>
        <w:rPr>
          <w:rFonts w:hint="eastAsia" w:ascii="微软雅黑" w:hAnsi="微软雅黑" w:eastAsia="微软雅黑" w:cs="微软雅黑"/>
          <w:color w:val="FF0000"/>
          <w:sz w:val="18"/>
          <w:szCs w:val="18"/>
          <w:shd w:val="clear" w:fill="FFFFFF"/>
        </w:rPr>
        <w:t>他可用在OA系统的流程管理中：</w:t>
      </w:r>
    </w:p>
    <w:p>
      <w:pPr>
        <w:ind w:left="420" w:firstLine="420"/>
        <w:rPr>
          <w:rFonts w:ascii="微软雅黑" w:hAnsi="微软雅黑" w:eastAsia="微软雅黑" w:cs="微软雅黑"/>
          <w:color w:val="FF0000"/>
          <w:sz w:val="18"/>
          <w:szCs w:val="18"/>
          <w:shd w:val="clear" w:fill="FFFFFF"/>
        </w:rPr>
      </w:pPr>
      <w:r>
        <w:rPr>
          <w:rFonts w:hint="eastAsia" w:ascii="微软雅黑" w:hAnsi="微软雅黑" w:eastAsia="微软雅黑" w:cs="微软雅黑"/>
          <w:color w:val="FF0000"/>
          <w:sz w:val="18"/>
          <w:szCs w:val="18"/>
          <w:shd w:val="clear" w:fill="FFFFFF"/>
        </w:rPr>
        <w:t>请假流程 小于三天，一级主管审批，大于三天二级才能审批。</w:t>
      </w:r>
    </w:p>
    <w:p>
      <w:pPr>
        <w:ind w:left="420" w:firstLine="420"/>
        <w:rPr>
          <w:rFonts w:ascii="微软雅黑" w:hAnsi="微软雅黑" w:eastAsia="微软雅黑" w:cs="微软雅黑"/>
          <w:color w:val="FF0000"/>
          <w:sz w:val="18"/>
          <w:szCs w:val="18"/>
          <w:shd w:val="clear" w:fill="FFFFFF"/>
        </w:rPr>
      </w:pPr>
      <w:r>
        <w:rPr>
          <w:rFonts w:hint="eastAsia" w:ascii="微软雅黑" w:hAnsi="微软雅黑" w:eastAsia="微软雅黑" w:cs="微软雅黑"/>
          <w:color w:val="FF0000"/>
          <w:sz w:val="18"/>
          <w:szCs w:val="18"/>
          <w:shd w:val="clear" w:fill="FFFFFF"/>
        </w:rPr>
        <w:t>报销流程 1000 2000 3000&gt;....</w:t>
      </w:r>
    </w:p>
    <w:p>
      <w:pPr>
        <w:ind w:left="420" w:firstLine="420"/>
        <w:rPr>
          <w:rFonts w:ascii="微软雅黑" w:hAnsi="微软雅黑" w:eastAsia="微软雅黑" w:cs="微软雅黑"/>
          <w:color w:val="FF0000"/>
          <w:sz w:val="18"/>
          <w:szCs w:val="18"/>
          <w:shd w:val="clear" w:fill="FFFFFF"/>
        </w:rPr>
      </w:pPr>
    </w:p>
    <w:p>
      <w:pPr>
        <w:ind w:left="420" w:firstLine="420"/>
        <w:rPr>
          <w:rFonts w:ascii="微软雅黑" w:hAnsi="微软雅黑" w:eastAsia="微软雅黑" w:cs="微软雅黑"/>
          <w:color w:val="FF0000"/>
          <w:sz w:val="18"/>
          <w:szCs w:val="18"/>
          <w:shd w:val="clear" w:fill="FFFFFF"/>
        </w:rPr>
      </w:pPr>
      <w:r>
        <w:rPr>
          <w:rFonts w:hint="eastAsia" w:ascii="微软雅黑" w:hAnsi="微软雅黑" w:eastAsia="微软雅黑" w:cs="微软雅黑"/>
          <w:color w:val="FF0000"/>
          <w:sz w:val="18"/>
          <w:szCs w:val="18"/>
          <w:shd w:val="clear" w:fill="FFFFFF"/>
        </w:rPr>
        <w:t>如果你想找专门这方面的工作，要下去复习。</w:t>
      </w:r>
    </w:p>
    <w:p>
      <w:pPr>
        <w:pStyle w:val="3"/>
      </w:pPr>
      <w:r>
        <w:t>2.6 高级部分</w:t>
      </w:r>
    </w:p>
    <w:p>
      <w:pPr>
        <w:pStyle w:val="4"/>
      </w:pPr>
      <w:r>
        <w:t>2.6.1 有没有用过linux?你都用它来做什么？</w:t>
      </w:r>
    </w:p>
    <w:p>
      <w:r>
        <w:t>Linux是一个长时间运行比较稳定的操作系统，所有我们一般会拿它作为服务器(web,db,app等)。</w:t>
      </w:r>
    </w:p>
    <w:p>
      <w:r>
        <w:t>Linux本身具有C的编译环境、我们的一些软件是没有软件包(redis、nginx等)的，需要在Linux的C编译环境编译得到软件包.</w:t>
      </w:r>
    </w:p>
    <w:p/>
    <w:p>
      <w:pPr>
        <w:pStyle w:val="4"/>
      </w:pPr>
      <w:r>
        <w:t>2.6.2 说一下linux下面的一下常用命令？</w:t>
      </w:r>
    </w:p>
    <w:p>
      <w:r>
        <w:t>常用：</w:t>
      </w:r>
    </w:p>
    <w:p>
      <w:pPr>
        <w:ind w:firstLine="420"/>
      </w:pPr>
      <w:r>
        <w:t>Pwd 获取当前路径</w:t>
      </w:r>
    </w:p>
    <w:p>
      <w:pPr>
        <w:ind w:firstLine="420"/>
      </w:pPr>
      <w:r>
        <w:t>Cd 跳转到目录</w:t>
      </w:r>
    </w:p>
    <w:p>
      <w:pPr>
        <w:ind w:firstLine="420"/>
      </w:pPr>
      <w:r>
        <w:t>Su -u 切换到管理员</w:t>
      </w:r>
    </w:p>
    <w:p>
      <w:pPr>
        <w:ind w:firstLine="420"/>
      </w:pPr>
      <w:r>
        <w:t>Ls ls 列举目录</w:t>
      </w:r>
    </w:p>
    <w:p>
      <w:r>
        <w:t>文件操作命令：</w:t>
      </w:r>
    </w:p>
    <w:p>
      <w:pPr>
        <w:ind w:firstLine="420"/>
      </w:pPr>
      <w:r>
        <w:t>文件</w:t>
      </w:r>
    </w:p>
    <w:p>
      <w:pPr>
        <w:ind w:firstLine="420"/>
      </w:pPr>
      <w:r>
        <w:t xml:space="preserve">   tail 查看</w:t>
      </w:r>
    </w:p>
    <w:p>
      <w:pPr>
        <w:ind w:firstLine="420"/>
      </w:pPr>
      <w:r>
        <w:t xml:space="preserve">   rm -rf </w:t>
      </w:r>
    </w:p>
    <w:p>
      <w:pPr>
        <w:ind w:firstLine="420"/>
      </w:pPr>
      <w:r>
        <w:t xml:space="preserve">   vi</w:t>
      </w:r>
    </w:p>
    <w:p>
      <w:pPr>
        <w:ind w:firstLine="420"/>
      </w:pPr>
      <w:r>
        <w:t>文件夹</w:t>
      </w:r>
    </w:p>
    <w:p>
      <w:pPr>
        <w:ind w:firstLine="420"/>
      </w:pPr>
      <w:r>
        <w:t xml:space="preserve">   mkdir </w:t>
      </w:r>
    </w:p>
    <w:p>
      <w:pPr>
        <w:ind w:firstLine="420"/>
      </w:pPr>
      <w:r>
        <w:t xml:space="preserve">   rm -r</w:t>
      </w:r>
    </w:p>
    <w:p/>
    <w:p>
      <w:pPr>
        <w:pStyle w:val="4"/>
      </w:pPr>
      <w:r>
        <w:t>2.6.3 你是使用什么来连接远程的Linux服务器的？</w:t>
      </w:r>
    </w:p>
    <w:p>
      <w:r>
        <w:t>需要依赖于Linux服务器安装ssh服务端，一般这个ssh服务的端口22.</w:t>
      </w:r>
    </w:p>
    <w:p>
      <w:r>
        <w:t>需要依赖于Linux服务器安装sftp服务端，一般这个sftp服务的端口25.</w:t>
      </w:r>
    </w:p>
    <w:p/>
    <w:p>
      <w:r>
        <w:t>使用ssh客户端连接linux服务器，就有点儿像windows下面的远程连接。但是linux通过ssh连接上以后是没有图形界面，全是命令行。</w:t>
      </w:r>
    </w:p>
    <w:p>
      <w:pPr>
        <w:ind w:firstLine="420"/>
        <w:rPr>
          <w:color w:val="0000FF"/>
        </w:rPr>
      </w:pPr>
      <w:r>
        <w:rPr>
          <w:color w:val="0000FF"/>
        </w:rPr>
        <w:t>Putty</w:t>
      </w:r>
    </w:p>
    <w:p>
      <w:pPr>
        <w:ind w:firstLine="420"/>
        <w:rPr>
          <w:color w:val="0000FF"/>
        </w:rPr>
      </w:pPr>
      <w:r>
        <w:rPr>
          <w:color w:val="0000FF"/>
        </w:rPr>
        <w:t>Xshell</w:t>
      </w:r>
    </w:p>
    <w:p>
      <w:r>
        <w:t>使用sftp客户端来连接sftp服务端，来上传和下载文件.(上传安装包，修改了配置文件上传。)</w:t>
      </w:r>
    </w:p>
    <w:p/>
    <w:p>
      <w:pPr>
        <w:ind w:firstLine="420"/>
        <w:rPr>
          <w:color w:val="0000FF"/>
        </w:rPr>
      </w:pPr>
      <w:r>
        <w:rPr>
          <w:color w:val="0000FF"/>
        </w:rPr>
        <w:t>Winscp</w:t>
      </w:r>
    </w:p>
    <w:p>
      <w:pPr>
        <w:ind w:firstLine="420"/>
        <w:rPr>
          <w:color w:val="0000FF"/>
        </w:rPr>
      </w:pPr>
      <w:r>
        <w:rPr>
          <w:color w:val="0000FF"/>
        </w:rPr>
        <w:t>xftp</w:t>
      </w:r>
    </w:p>
    <w:p>
      <w:pPr>
        <w:ind w:firstLine="420"/>
      </w:pPr>
    </w:p>
    <w:p>
      <w:pPr>
        <w:ind w:firstLine="420"/>
      </w:pPr>
      <w:r>
        <w:t>企业中常用的两种组合:</w:t>
      </w:r>
    </w:p>
    <w:p>
      <w:pPr>
        <w:ind w:firstLine="420"/>
      </w:pPr>
      <w:r>
        <w:t xml:space="preserve">     putty+winscp </w:t>
      </w:r>
    </w:p>
    <w:p>
      <w:pPr>
        <w:ind w:firstLine="420"/>
      </w:pPr>
      <w:r>
        <w:t xml:space="preserve">     Xshell+xftp=xmanager</w:t>
      </w:r>
    </w:p>
    <w:p>
      <w:pPr>
        <w:ind w:firstLine="420"/>
      </w:pPr>
      <w:r>
        <w:drawing>
          <wp:inline distT="0" distB="0" distL="114300" distR="114300">
            <wp:extent cx="5274310" cy="1238885"/>
            <wp:effectExtent l="0" t="0" r="889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274310" cy="1238885"/>
                    </a:xfrm>
                    <a:prstGeom prst="rect">
                      <a:avLst/>
                    </a:prstGeom>
                    <a:noFill/>
                    <a:ln w="12700">
                      <a:noFill/>
                    </a:ln>
                  </pic:spPr>
                </pic:pic>
              </a:graphicData>
            </a:graphic>
          </wp:inline>
        </w:drawing>
      </w:r>
    </w:p>
    <w:p>
      <w:pPr>
        <w:ind w:firstLine="420"/>
      </w:pPr>
    </w:p>
    <w:p>
      <w:pPr>
        <w:ind w:firstLine="420"/>
        <w:rPr>
          <w:color w:val="FF0000"/>
        </w:rPr>
      </w:pPr>
      <w:r>
        <w:t>面试：</w:t>
      </w:r>
      <w:r>
        <w:rPr>
          <w:color w:val="FF0000"/>
        </w:rPr>
        <w:t>使用xshell、putty等ssh客户端来连接服务器，使用xftp、winscp等sftp客户端来上传和现在文件。连接和上传、下载必须依赖于服务器的ssh、sftp服务，也就是linux服务器需要启动这两个服务。</w:t>
      </w:r>
    </w:p>
    <w:p>
      <w:pPr>
        <w:ind w:firstLine="420"/>
      </w:pPr>
    </w:p>
    <w:p>
      <w:pPr>
        <w:pStyle w:val="4"/>
      </w:pPr>
      <w:r>
        <w:t>2.6.4 有没有使用过云主机？</w:t>
      </w:r>
    </w:p>
    <w:p>
      <w:r>
        <w:t>使用过，在原来的公司，我们没有使用自己的服务器，而是租用阿里的云主机。</w:t>
      </w:r>
    </w:p>
    <w:p>
      <w:r>
        <w:t>没有使用过，但是有所了解。</w:t>
      </w:r>
    </w:p>
    <w:p/>
    <w:p>
      <w:r>
        <w:t>云主机就是一些云服务运营商(阿里、华为、西部数码、新浪等)，提供的远程的服务器功能，我们开发者或者企业只需按需付费就可以租用对应的服务器。</w:t>
      </w:r>
    </w:p>
    <w:p/>
    <w:p>
      <w:r>
        <w:t>使用ssh和sftp来进行操作。</w:t>
      </w:r>
    </w:p>
    <w:p/>
    <w:p>
      <w:pPr>
        <w:pStyle w:val="4"/>
      </w:pPr>
      <w:r>
        <w:t>2.6.5 有没有做过数据库优化方面的事情?</w:t>
      </w:r>
    </w:p>
    <w:p>
      <w:r>
        <w:t xml:space="preserve"> 做过mysql数据库的优化、其他数据库类似</w:t>
      </w:r>
    </w:p>
    <w:p>
      <w:r>
        <w:t>定位：查找、定位慢查询</w:t>
      </w:r>
    </w:p>
    <w:p>
      <w:r>
        <w:t>优化手段：</w:t>
      </w:r>
    </w:p>
    <w:p>
      <w:pPr>
        <w:numPr>
          <w:ilvl w:val="1"/>
          <w:numId w:val="24"/>
        </w:numPr>
        <w:ind w:left="840" w:hanging="420"/>
      </w:pPr>
      <w:r>
        <w:t>创建索引:创建合适的索引，我们就可以现在索引中查询，查询到以后直接找对应的记录。</w:t>
      </w:r>
    </w:p>
    <w:p>
      <w:pPr>
        <w:numPr>
          <w:ilvl w:val="1"/>
          <w:numId w:val="24"/>
        </w:numPr>
        <w:ind w:left="840" w:hanging="420"/>
      </w:pPr>
      <w:r>
        <w:t>分表   ：当一张表的数据比较多或者一张表的某些字段的值比较多并且很少使用时，采用水平分表和垂直分表来优化</w:t>
      </w:r>
    </w:p>
    <w:p>
      <w:pPr>
        <w:numPr>
          <w:ilvl w:val="1"/>
          <w:numId w:val="24"/>
        </w:numPr>
        <w:ind w:left="840" w:hanging="420"/>
      </w:pPr>
      <w:r>
        <w:t>读写分离：当一台服务器不能满足需求时，采用读写分离的方式进行集群。</w:t>
      </w:r>
    </w:p>
    <w:p>
      <w:pPr>
        <w:numPr>
          <w:ilvl w:val="1"/>
          <w:numId w:val="24"/>
        </w:numPr>
        <w:ind w:left="840" w:hanging="420"/>
      </w:pPr>
      <w:r>
        <w:t>缓存:使用redis来进行缓存</w:t>
      </w:r>
    </w:p>
    <w:p>
      <w:pPr>
        <w:numPr>
          <w:ilvl w:val="1"/>
          <w:numId w:val="24"/>
        </w:numPr>
        <w:ind w:left="840" w:hanging="420"/>
      </w:pPr>
      <w:r>
        <w:t>一些常用优化技巧</w:t>
      </w:r>
    </w:p>
    <w:p/>
    <w:p>
      <w:pPr>
        <w:rPr>
          <w:rStyle w:val="11"/>
          <w:rFonts w:ascii="Calibri" w:hAnsi="Calibri" w:eastAsia="Calibri"/>
          <w:kern w:val="1"/>
          <w:szCs w:val="24"/>
        </w:rPr>
      </w:pPr>
      <w:r>
        <w:rPr>
          <w:rFonts w:hint="eastAsia" w:ascii="Times New Roman" w:hAnsi="Times New Roman" w:eastAsia="宋体"/>
          <w:kern w:val="0"/>
          <w:szCs w:val="20"/>
        </w:rPr>
        <w:t xml:space="preserve"> </w:t>
      </w:r>
      <w:r>
        <w:rPr>
          <w:rStyle w:val="11"/>
          <w:rFonts w:hint="eastAsia" w:ascii="Calibri" w:hAnsi="Calibri" w:eastAsia="Calibri"/>
          <w:kern w:val="1"/>
          <w:szCs w:val="24"/>
        </w:rPr>
        <w:t xml:space="preserve">  2.6.6 查找慢查询并定位慢查询？</w:t>
      </w:r>
    </w:p>
    <w:p>
      <w:pPr>
        <w:rPr>
          <w:color w:val="FF0000"/>
        </w:rPr>
      </w:pPr>
      <w:r>
        <w:rPr>
          <w:color w:val="FF0000"/>
        </w:rPr>
        <w:t xml:space="preserve">   在项目自验项目转测试之前，在启动mysql数据库时开启慢查询，并且把执行慢的语句写到日志中，在运行一定时间后。通过查看日志找到慢查询语句。</w:t>
      </w:r>
    </w:p>
    <w:p/>
    <w:p>
      <w:pPr>
        <w:rPr>
          <w:rFonts w:eastAsia="仿宋"/>
        </w:rPr>
      </w:pPr>
      <w:r>
        <w:rPr>
          <w:rFonts w:hint="eastAsia" w:eastAsia="仿宋"/>
        </w:rPr>
        <w:t>要找出项目中的慢Sql时</w:t>
      </w:r>
    </w:p>
    <w:p>
      <w:pPr>
        <w:ind w:firstLine="420"/>
        <w:rPr>
          <w:rFonts w:eastAsia="仿宋"/>
        </w:rPr>
      </w:pPr>
      <w:r>
        <w:rPr>
          <w:rFonts w:hint="eastAsia" w:eastAsia="仿宋"/>
        </w:rPr>
        <w:t>1、关闭数据库服务器(关闭服务)</w:t>
      </w:r>
    </w:p>
    <w:p>
      <w:pPr>
        <w:ind w:firstLine="420"/>
        <w:rPr>
          <w:rFonts w:eastAsia="仿宋"/>
        </w:rPr>
      </w:pPr>
      <w:r>
        <w:t>2、把慢查询记录到日志中</w:t>
      </w:r>
    </w:p>
    <w:p>
      <w:pPr>
        <w:ind w:firstLine="420"/>
      </w:pPr>
      <w:r>
        <w:drawing>
          <wp:inline distT="0" distB="0" distL="114300" distR="114300">
            <wp:extent cx="5271770" cy="1678305"/>
            <wp:effectExtent l="0" t="0" r="11430"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71770" cy="1678305"/>
                    </a:xfrm>
                    <a:prstGeom prst="rect">
                      <a:avLst/>
                    </a:prstGeom>
                    <a:noFill/>
                    <a:ln w="12700">
                      <a:noFill/>
                    </a:ln>
                  </pic:spPr>
                </pic:pic>
              </a:graphicData>
            </a:graphic>
          </wp:inline>
        </w:drawing>
      </w:r>
    </w:p>
    <w:p>
      <w:pPr>
        <w:numPr>
          <w:ilvl w:val="0"/>
          <w:numId w:val="25"/>
        </w:numPr>
        <w:ind w:left="420" w:firstLine="0"/>
      </w:pPr>
      <w:r>
        <w:t>设置慢查询时间</w:t>
      </w:r>
    </w:p>
    <w:p>
      <w:pPr>
        <w:ind w:firstLine="420"/>
      </w:pPr>
      <w:r>
        <w:drawing>
          <wp:inline distT="0" distB="0" distL="114300" distR="114300">
            <wp:extent cx="2837815" cy="114300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2837815" cy="1143000"/>
                    </a:xfrm>
                    <a:prstGeom prst="rect">
                      <a:avLst/>
                    </a:prstGeom>
                    <a:noFill/>
                    <a:ln w="12700">
                      <a:noFill/>
                    </a:ln>
                  </pic:spPr>
                </pic:pic>
              </a:graphicData>
            </a:graphic>
          </wp:inline>
        </w:drawing>
      </w:r>
    </w:p>
    <w:p>
      <w:pPr>
        <w:ind w:firstLine="420"/>
      </w:pPr>
      <w:r>
        <w:t>4、找出日志中的慢查询SQL</w:t>
      </w:r>
    </w:p>
    <w:p>
      <w:r>
        <w:t xml:space="preserve">  </w:t>
      </w:r>
    </w:p>
    <w:p>
      <w:pPr>
        <w:rPr>
          <w:color w:val="FF0000"/>
        </w:rPr>
      </w:pPr>
      <w:r>
        <w:t xml:space="preserve">   </w:t>
      </w:r>
      <w:r>
        <w:rPr>
          <w:color w:val="FF0000"/>
        </w:rPr>
        <w:t>使用explain 慢查询语句，来详细分析语句的问题.</w:t>
      </w:r>
    </w:p>
    <w:p>
      <w:pPr>
        <w:rPr>
          <w:color w:val="FF0000"/>
        </w:rPr>
      </w:pPr>
    </w:p>
    <w:p>
      <w:pPr>
        <w:rPr>
          <w:color w:val="FF0000"/>
        </w:rPr>
      </w:pPr>
      <w:r>
        <w:drawing>
          <wp:inline distT="0" distB="0" distL="114300" distR="114300">
            <wp:extent cx="5271770" cy="2456180"/>
            <wp:effectExtent l="0" t="0" r="1143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271770" cy="2456180"/>
                    </a:xfrm>
                    <a:prstGeom prst="rect">
                      <a:avLst/>
                    </a:prstGeom>
                    <a:noFill/>
                    <a:ln w="12700">
                      <a:noFill/>
                    </a:ln>
                  </pic:spPr>
                </pic:pic>
              </a:graphicData>
            </a:graphic>
          </wp:inline>
        </w:drawing>
      </w:r>
    </w:p>
    <w:p/>
    <w:p>
      <w:pPr>
        <w:rPr>
          <w:rStyle w:val="11"/>
          <w:rFonts w:ascii="Calibri" w:hAnsi="Calibri" w:eastAsia="Calibri"/>
          <w:kern w:val="1"/>
          <w:szCs w:val="24"/>
        </w:rPr>
      </w:pPr>
    </w:p>
    <w:p>
      <w:pPr>
        <w:pStyle w:val="4"/>
      </w:pPr>
      <w:r>
        <w:t>2.6.6 数据库优化之遵循范式？</w:t>
      </w:r>
    </w:p>
    <w:p>
      <w:pPr>
        <w:rPr>
          <w:color w:val="FF0000"/>
        </w:rPr>
      </w:pPr>
      <w:r>
        <w:rPr>
          <w:color w:val="FF0000"/>
        </w:rPr>
        <w:t xml:space="preserve"> 数据库表设计时需要遵循方式</w:t>
      </w:r>
    </w:p>
    <w:p>
      <w:r>
        <w:t xml:space="preserve"> 表的范式，是首先符合</w:t>
      </w:r>
      <w:r>
        <w:rPr>
          <w:color w:val="FF0000"/>
        </w:rPr>
        <w:t>1NF</w:t>
      </w:r>
      <w:r>
        <w:t>, 才能满足</w:t>
      </w:r>
      <w:r>
        <w:rPr>
          <w:color w:val="FF0000"/>
        </w:rPr>
        <w:t>2NF</w:t>
      </w:r>
      <w:r>
        <w:t xml:space="preserve"> , 进一步满足</w:t>
      </w:r>
      <w:r>
        <w:rPr>
          <w:color w:val="FF0000"/>
        </w:rPr>
        <w:t>3NF</w:t>
      </w:r>
    </w:p>
    <w:p>
      <w:pPr>
        <w:ind w:firstLine="420"/>
      </w:pPr>
      <w:r>
        <w:t>1NF: 即表的列的具有</w:t>
      </w:r>
      <w:r>
        <w:rPr>
          <w:color w:val="FF0000"/>
        </w:rPr>
        <w:t>原子性,不可再分解</w:t>
      </w:r>
      <w:r>
        <w:t>，即列的信息，不能分解.只要数据库是关系型数据库(mysql/oracle/db2/sysbase/sql server)，就自动的满足1NF.关系型数据库中是不允许分割列的。</w:t>
      </w:r>
    </w:p>
    <w:p>
      <w:pPr>
        <w:ind w:firstLine="420"/>
      </w:pPr>
      <w:r>
        <w:t>2NF:</w:t>
      </w:r>
      <w:r>
        <w:rPr>
          <w:color w:val="FF0000"/>
        </w:rPr>
        <w:t>表中的记录是唯一的.通常我们设计一个主键来实现</w:t>
      </w:r>
    </w:p>
    <w:p>
      <w:pPr>
        <w:ind w:firstLine="420"/>
      </w:pPr>
      <w:r>
        <w:t>3NF:即表中不要有冗余数据, 就是说，表的信息，如果能够被推导出来，就不应该单独的设计一个字段来存放.(</w:t>
      </w:r>
      <w:r>
        <w:rPr>
          <w:color w:val="FF0000"/>
        </w:rPr>
        <w:t>外键)</w:t>
      </w:r>
    </w:p>
    <w:p>
      <w:pPr>
        <w:ind w:firstLine="420"/>
      </w:pPr>
      <w:r>
        <w:t>反3NF :没有冗余的数据库未必是最好的数据库，有时为了提高运行效率，就必须降低范式标准，适当保留</w:t>
      </w:r>
      <w:r>
        <w:rPr>
          <w:color w:val="0000FF"/>
        </w:rPr>
        <w:t>冗余数据</w:t>
      </w:r>
      <w:r>
        <w:t>。具体做法是： 在概念数据模型设计时遵守第三范式，降低范式标准的工作放到物理数据模型设计时考虑。降低范式就是增加字段，允许冗余</w:t>
      </w:r>
      <w:r>
        <w:rPr>
          <w:b/>
          <w:bCs/>
        </w:rPr>
        <w:t>。</w:t>
      </w:r>
      <w:r>
        <w:t xml:space="preserve"> 订单和订单项、相册浏览次数和照片的浏览次数</w:t>
      </w:r>
    </w:p>
    <w:p>
      <w:pPr>
        <w:pStyle w:val="4"/>
      </w:pPr>
      <w:r>
        <w:t>2.6.7 选择合适的存储引擎</w:t>
      </w:r>
    </w:p>
    <w:p>
      <w:pPr>
        <w:ind w:firstLine="420"/>
      </w:pPr>
      <w:r>
        <w:t xml:space="preserve">在开发中，我们经常使用的存储引擎 </w:t>
      </w:r>
      <w:r>
        <w:rPr>
          <w:color w:val="FF0000"/>
        </w:rPr>
        <w:t xml:space="preserve">myisam </w:t>
      </w:r>
      <w:r>
        <w:t xml:space="preserve">/ </w:t>
      </w:r>
      <w:r>
        <w:rPr>
          <w:color w:val="FF0000"/>
        </w:rPr>
        <w:t>innodb</w:t>
      </w:r>
      <w:r>
        <w:t xml:space="preserve">/ </w:t>
      </w:r>
      <w:r>
        <w:rPr>
          <w:color w:val="FF0000"/>
        </w:rPr>
        <w:t>memory</w:t>
      </w:r>
    </w:p>
    <w:p>
      <w:pPr>
        <w:ind w:firstLine="420"/>
        <w:rPr>
          <w:color w:val="FF0000"/>
        </w:rPr>
      </w:pPr>
      <w:r>
        <w:rPr>
          <w:color w:val="FF0000"/>
        </w:rPr>
        <w:t>MyISAM存储引擎</w:t>
      </w:r>
    </w:p>
    <w:p>
      <w:pPr>
        <w:ind w:left="420" w:firstLine="420"/>
      </w:pPr>
      <w:r>
        <w:t>如果表对事务要求不高，同时是以查询和添加为主的，我们考虑使用myisam存储引擎. 比如 bbs 中的 发帖表，回复表.</w:t>
      </w:r>
    </w:p>
    <w:p>
      <w:pPr>
        <w:rPr>
          <w:rFonts w:eastAsia="仿宋"/>
          <w:color w:val="FF0000"/>
        </w:rPr>
      </w:pPr>
    </w:p>
    <w:p>
      <w:pPr>
        <w:ind w:left="420"/>
        <w:rPr>
          <w:color w:val="FF0000"/>
        </w:rPr>
      </w:pPr>
      <w:r>
        <w:rPr>
          <w:color w:val="FF0000"/>
        </w:rPr>
        <w:t xml:space="preserve">INNODB存储引擎: </w:t>
      </w:r>
    </w:p>
    <w:p>
      <w:pPr>
        <w:ind w:left="420" w:firstLine="420"/>
      </w:pPr>
      <w:r>
        <w:t>对事务要求高，保存的数据都是重要数据，我们建议使用INNODB,比如订单表，账号表.</w:t>
      </w:r>
    </w:p>
    <w:p/>
    <w:p>
      <w:pPr>
        <w:ind w:left="420"/>
        <w:rPr>
          <w:color w:val="FF0000"/>
        </w:rPr>
      </w:pPr>
      <w:r>
        <w:rPr>
          <w:color w:val="FF0000"/>
        </w:rPr>
        <w:t>Memory 存储</w:t>
      </w:r>
    </w:p>
    <w:p>
      <w:pPr>
        <w:ind w:left="420"/>
      </w:pPr>
      <w:r>
        <w:tab/>
      </w:r>
      <w:r>
        <w:t>我们数据变化频繁，不需要入库，同时又频繁的查询和修改，我们考虑使用memory, 速度极快.</w:t>
      </w:r>
    </w:p>
    <w:p>
      <w:pPr>
        <w:ind w:left="420"/>
      </w:pPr>
    </w:p>
    <w:p>
      <w:r>
        <w:t>问 MyISAM 和 INNODB的区别(主要)</w:t>
      </w:r>
    </w:p>
    <w:p>
      <w:pPr>
        <w:ind w:left="420"/>
      </w:pPr>
      <w:r>
        <w:t>1. 事务安全 myisam不支持事务而innodb支持</w:t>
      </w:r>
    </w:p>
    <w:p>
      <w:pPr>
        <w:ind w:left="420"/>
      </w:pPr>
      <w:r>
        <w:t>2. 查询和添加速度 myisam不用支持事务就不用考虑同步锁，查找和添加和添加的速度快</w:t>
      </w:r>
    </w:p>
    <w:p>
      <w:pPr>
        <w:ind w:left="420"/>
      </w:pPr>
      <w:r>
        <w:t>3. 支持全文索引 myisam支持innodb不支持</w:t>
      </w:r>
    </w:p>
    <w:p>
      <w:pPr>
        <w:ind w:left="420"/>
      </w:pPr>
      <w:r>
        <w:t>4. 锁机制 myisam支持表锁而innodb支持行锁(事务)</w:t>
      </w:r>
    </w:p>
    <w:p>
      <w:pPr>
        <w:ind w:left="420"/>
      </w:pPr>
      <w:r>
        <w:t>5. 外键 MyISAM 不支持外键， INNODB支持外键. (通常不设置外键，通常是在程序中保证数据的一致)</w:t>
      </w:r>
    </w:p>
    <w:p>
      <w:pPr>
        <w:ind w:left="420"/>
      </w:pPr>
      <w:r>
        <w:drawing>
          <wp:inline distT="0" distB="0" distL="114300" distR="114300">
            <wp:extent cx="4658995" cy="2880360"/>
            <wp:effectExtent l="0" t="0" r="190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4658995" cy="2880360"/>
                    </a:xfrm>
                    <a:prstGeom prst="rect">
                      <a:avLst/>
                    </a:prstGeom>
                    <a:noFill/>
                    <a:ln w="12700">
                      <a:noFill/>
                    </a:ln>
                  </pic:spPr>
                </pic:pic>
              </a:graphicData>
            </a:graphic>
          </wp:inline>
        </w:drawing>
      </w:r>
    </w:p>
    <w:p>
      <w:pPr>
        <w:ind w:left="420"/>
      </w:pPr>
    </w:p>
    <w:p>
      <w:pPr>
        <w:ind w:left="420"/>
      </w:pPr>
    </w:p>
    <w:p/>
    <w:p/>
    <w:p>
      <w:pPr>
        <w:pStyle w:val="4"/>
      </w:pPr>
      <w:r>
        <w:t>2.6.8 数据库优化之创建合适的索引?</w:t>
      </w:r>
    </w:p>
    <w:p>
      <w:pPr>
        <w:rPr>
          <w:rFonts w:ascii="微软雅黑" w:hAnsi="微软雅黑" w:eastAsia="微软雅黑" w:cs="微软雅黑"/>
          <w:color w:val="2E2E2E"/>
          <w:sz w:val="22"/>
          <w:szCs w:val="22"/>
          <w:shd w:val="clear" w:fill="FFFFFF"/>
        </w:rPr>
      </w:pPr>
      <w:r>
        <w:rPr>
          <w:rFonts w:hint="eastAsia" w:ascii="微软雅黑" w:hAnsi="微软雅黑" w:eastAsia="微软雅黑" w:cs="微软雅黑"/>
          <w:color w:val="2E2E2E"/>
          <w:sz w:val="22"/>
          <w:szCs w:val="22"/>
          <w:shd w:val="clear" w:fill="FFFFFF"/>
        </w:rPr>
        <w:t>索引（Index）是帮助DBMS高效获取数据的数据结构。</w:t>
      </w:r>
    </w:p>
    <w:p>
      <w:r>
        <w:t>分类：普通索引/唯一索引/主键索引/全文索引</w:t>
      </w:r>
    </w:p>
    <w:p>
      <w:pPr>
        <w:ind w:firstLine="420"/>
      </w:pPr>
      <w:r>
        <w:t>普通索引:允许重复的值出现</w:t>
      </w:r>
    </w:p>
    <w:p>
      <w:pPr>
        <w:ind w:firstLine="420"/>
      </w:pPr>
      <w:r>
        <w:t>唯一索引:除了不能有重复的记录外，其它和普通索引一样(用户名、用户身份证、email,tel)</w:t>
      </w:r>
    </w:p>
    <w:p>
      <w:pPr>
        <w:ind w:firstLine="420"/>
      </w:pPr>
      <w:r>
        <w:t>主键索引：是随着设定主键而创建的，也就是把某个列设为主键的时候，数据库就会給改列创建索引。这就是主键索引.唯一且没有null值</w:t>
      </w:r>
    </w:p>
    <w:p>
      <w:pPr>
        <w:ind w:firstLine="420"/>
      </w:pPr>
      <w:r>
        <w:t>全文索引:用来对表中的文本域(char，varchar，text)进行索引， 全文索引针对MyIsam</w:t>
      </w:r>
    </w:p>
    <w:p>
      <w:pPr>
        <w:ind w:left="420" w:firstLine="420"/>
      </w:pPr>
      <w:r>
        <w:t xml:space="preserve">explain select * from articles where </w:t>
      </w:r>
      <w:r>
        <w:rPr>
          <w:color w:val="0000FF"/>
        </w:rPr>
        <w:t>match</w:t>
      </w:r>
      <w:r>
        <w:t xml:space="preserve">(title,body) </w:t>
      </w:r>
      <w:r>
        <w:rPr>
          <w:color w:val="0000FF"/>
        </w:rPr>
        <w:t>against</w:t>
      </w:r>
      <w:r>
        <w:t>(‘database’);【会使用全文索引】</w:t>
      </w:r>
    </w:p>
    <w:p>
      <w:pPr>
        <w:pStyle w:val="4"/>
      </w:pPr>
      <w:r>
        <w:t>2.6.9 索引使用小技巧？*****</w:t>
      </w:r>
    </w:p>
    <w:p>
      <w:r>
        <w:t>索引弊端</w:t>
      </w:r>
    </w:p>
    <w:p>
      <w:pPr>
        <w:ind w:firstLine="420"/>
      </w:pPr>
      <w:r>
        <w:t>1.占用磁盘空间。</w:t>
      </w:r>
    </w:p>
    <w:p>
      <w:pPr>
        <w:ind w:firstLine="420"/>
      </w:pPr>
      <w:r>
        <w:t>2.对dml(插入、修改、删除)操作有影响，变慢。</w:t>
      </w:r>
    </w:p>
    <w:p>
      <w:r>
        <w:t>使用场景：</w:t>
      </w:r>
    </w:p>
    <w:p>
      <w:pPr>
        <w:ind w:left="420" w:firstLine="420"/>
      </w:pPr>
      <w:r>
        <w:t>a: 肯定在where条件经常使用,如果不做查询就没有意义</w:t>
      </w:r>
    </w:p>
    <w:p>
      <w:pPr>
        <w:ind w:left="420" w:firstLine="420"/>
      </w:pPr>
      <w:r>
        <w:t xml:space="preserve">b: 该字段的内容不是唯一的几个值(sex) </w:t>
      </w:r>
    </w:p>
    <w:p>
      <w:pPr>
        <w:ind w:left="420" w:firstLine="420"/>
      </w:pPr>
      <w:r>
        <w:t>c: 字段内容不是频繁变化.</w:t>
      </w:r>
    </w:p>
    <w:p/>
    <w:p>
      <w:r>
        <w:t>具体技巧：</w:t>
      </w:r>
    </w:p>
    <w:p>
      <w:pPr>
        <w:numPr>
          <w:ilvl w:val="0"/>
          <w:numId w:val="26"/>
        </w:numPr>
        <w:ind w:left="0" w:firstLine="0"/>
      </w:pPr>
      <w:r>
        <w:rPr>
          <w:color w:val="FF0000"/>
        </w:rPr>
        <w:t>对于创建的多列索引（复合索引），不是使用的第一部分就不会使用索引。</w:t>
      </w:r>
    </w:p>
    <w:p>
      <w:pPr>
        <w:ind w:firstLine="420"/>
      </w:pPr>
      <w:r>
        <w:t>alter table dept add index my_ind (dname,loc); // dname 左边的列,loc就是右边的列</w:t>
      </w:r>
    </w:p>
    <w:p>
      <w:pPr>
        <w:ind w:firstLine="420"/>
      </w:pPr>
      <w:r>
        <w:t>explain select * from dept where dname='aaa'\G 会使用到索引</w:t>
      </w:r>
    </w:p>
    <w:p>
      <w:pPr>
        <w:ind w:firstLine="420"/>
      </w:pPr>
      <w:r>
        <w:t>explain select * from dept where loc='aaa'\G 就不会使用到索引</w:t>
      </w:r>
    </w:p>
    <w:p>
      <w:pPr>
        <w:ind w:firstLine="420"/>
      </w:pPr>
    </w:p>
    <w:p>
      <w:r>
        <w:t xml:space="preserve">2. </w:t>
      </w:r>
      <w:r>
        <w:rPr>
          <w:color w:val="FF0000"/>
        </w:rPr>
        <w:t>对于使用like的查询，查询如果是’%aaa’不会使用到索引而‘aaa%’会使用到索引。</w:t>
      </w:r>
    </w:p>
    <w:p>
      <w:r>
        <w:t xml:space="preserve">   explain select * from dept where dname like '%aaa'\G不能使用索引</w:t>
      </w:r>
    </w:p>
    <w:p>
      <w:pPr>
        <w:rPr>
          <w:rFonts w:eastAsia="仿宋"/>
        </w:rPr>
      </w:pPr>
      <w:r>
        <w:t xml:space="preserve">   explain select * from dept where dname like 'aaa%'\G使用索引.</w:t>
      </w:r>
    </w:p>
    <w:p>
      <w:r>
        <w:t>所以在like查询时，‘关键字’的最前面不能使用 % 或者 _这样的字符.，如果一定要前面有变化的值，则考虑使用 全文索引-&gt;sphinx.</w:t>
      </w:r>
    </w:p>
    <w:p/>
    <w:p>
      <w:pPr>
        <w:numPr>
          <w:ilvl w:val="0"/>
          <w:numId w:val="27"/>
        </w:numPr>
        <w:ind w:left="0" w:firstLine="0"/>
        <w:jc w:val="left"/>
        <w:rPr>
          <w:color w:val="FF0000"/>
        </w:rPr>
      </w:pPr>
      <w:r>
        <w:t>如果条件中有or，</w:t>
      </w:r>
      <w:r>
        <w:rPr>
          <w:color w:val="FF0000"/>
        </w:rPr>
        <w:t>有条件没有使用索引,即使其中有条件带索引也不会使用</w:t>
      </w:r>
      <w:r>
        <w:t>。换言之，</w:t>
      </w:r>
      <w:r>
        <w:rPr>
          <w:color w:val="FF0000"/>
        </w:rPr>
        <w:t>就是要求使用的所有字段,都必须单独使用时能使用索引.</w:t>
      </w:r>
    </w:p>
    <w:p>
      <w:pPr>
        <w:jc w:val="left"/>
      </w:pPr>
      <w:r>
        <w:t xml:space="preserve">   </w:t>
      </w:r>
    </w:p>
    <w:p>
      <w:pPr>
        <w:ind w:left="420"/>
        <w:jc w:val="left"/>
      </w:pPr>
    </w:p>
    <w:p>
      <w:pPr>
        <w:numPr>
          <w:ilvl w:val="0"/>
          <w:numId w:val="27"/>
        </w:numPr>
        <w:ind w:left="0" w:firstLine="0"/>
        <w:jc w:val="left"/>
      </w:pPr>
      <w:r>
        <w:rPr>
          <w:color w:val="FF0000"/>
        </w:rPr>
        <w:t>如果列类型是字符串，那一定要在条件中将数据使用引号引用起来。否则不使用索引</w:t>
      </w:r>
      <w:r>
        <w:t>。</w:t>
      </w:r>
    </w:p>
    <w:p>
      <w:pPr>
        <w:ind w:firstLine="420"/>
        <w:jc w:val="left"/>
      </w:pPr>
      <w:r>
        <w:t>expain select * from dept where dname=’111’;</w:t>
      </w:r>
    </w:p>
    <w:p>
      <w:pPr>
        <w:ind w:firstLine="420"/>
        <w:jc w:val="left"/>
      </w:pPr>
      <w:r>
        <w:t>expain select * from dept where dname=111;（数值自动转字符串）</w:t>
      </w:r>
    </w:p>
    <w:p>
      <w:pPr>
        <w:ind w:firstLine="420"/>
        <w:jc w:val="left"/>
        <w:rPr>
          <w:color w:val="FF0000"/>
        </w:rPr>
      </w:pPr>
      <w:r>
        <w:t>expain select * from dept where dname=qqq;</w:t>
      </w:r>
      <w:r>
        <w:rPr>
          <w:color w:val="FF0000"/>
        </w:rPr>
        <w:t>报错</w:t>
      </w:r>
    </w:p>
    <w:p>
      <w:pPr>
        <w:ind w:firstLine="420"/>
        <w:jc w:val="left"/>
        <w:rPr>
          <w:color w:val="FF0000"/>
        </w:rPr>
      </w:pPr>
      <w:r>
        <w:t>也就是，如果列是字符串类型，无论是不是字符串数字就一定要用 ‘’ 把它包括起来.</w:t>
      </w:r>
    </w:p>
    <w:p>
      <w:pPr>
        <w:numPr>
          <w:ilvl w:val="0"/>
          <w:numId w:val="27"/>
        </w:numPr>
        <w:ind w:left="0" w:firstLine="0"/>
        <w:jc w:val="left"/>
        <w:rPr>
          <w:color w:val="FF0000"/>
        </w:rPr>
      </w:pPr>
      <w:r>
        <w:rPr>
          <w:color w:val="FF0000"/>
        </w:rPr>
        <w:t>如果mysql估计使用全表扫描要比使用索引快，则不使用索引。</w:t>
      </w:r>
    </w:p>
    <w:p>
      <w:r>
        <w:t xml:space="preserve">   表里面只有一条记录</w:t>
      </w:r>
    </w:p>
    <w:p/>
    <w:p>
      <w:pPr>
        <w:pStyle w:val="4"/>
      </w:pPr>
      <w:r>
        <w:t>2.6.10 数据库优化之分表？</w:t>
      </w:r>
    </w:p>
    <w:p>
      <w:r>
        <w:t>分表分为</w:t>
      </w:r>
      <w:r>
        <w:rPr>
          <w:color w:val="FF0000"/>
        </w:rPr>
        <w:t>水平(按行)分表</w:t>
      </w:r>
      <w:r>
        <w:t>和</w:t>
      </w:r>
      <w:r>
        <w:rPr>
          <w:color w:val="FF0000"/>
        </w:rPr>
        <w:t>垂直(按列)分表</w:t>
      </w:r>
    </w:p>
    <w:p/>
    <w:p>
      <w:pPr>
        <w:rPr>
          <w:color w:val="FF0000"/>
        </w:rPr>
      </w:pPr>
      <w:r>
        <w:t>根据经验，Mysql表数据一般达到</w:t>
      </w:r>
      <w:r>
        <w:rPr>
          <w:color w:val="FF0000"/>
        </w:rPr>
        <w:t>百万级别，查询效率会很低，容易造成表锁，甚至堆积很多连接，直接挂掉；</w:t>
      </w:r>
      <w:r>
        <w:rPr>
          <w:b/>
          <w:bCs/>
          <w:color w:val="FF0000"/>
        </w:rPr>
        <w:t>水平分表</w:t>
      </w:r>
      <w:r>
        <w:rPr>
          <w:color w:val="FF0000"/>
        </w:rPr>
        <w:t>能够很大程度较少这些压力。</w:t>
      </w:r>
    </w:p>
    <w:p>
      <w:pPr>
        <w:rPr>
          <w:color w:val="FF0000"/>
        </w:rPr>
      </w:pPr>
      <w:r>
        <w:rPr>
          <w:color w:val="FF0000"/>
        </w:rPr>
        <w:t>按行数据进行分表。</w:t>
      </w:r>
    </w:p>
    <w:p>
      <w:pPr>
        <w:rPr>
          <w:color w:val="FF0000"/>
        </w:rPr>
      </w:pPr>
    </w:p>
    <w:p>
      <w:r>
        <w:t>如果一张表中某个</w:t>
      </w:r>
      <w:r>
        <w:rPr>
          <w:color w:val="FF0000"/>
        </w:rPr>
        <w:t>字段值非常多(</w:t>
      </w:r>
      <w:r>
        <w:t>长文本、二进制等)，而且只有在很少</w:t>
      </w:r>
      <w:r>
        <w:rPr>
          <w:color w:val="FF0000"/>
        </w:rPr>
        <w:t>的情况下会查询</w:t>
      </w:r>
      <w:r>
        <w:t>。这时候就可以把字段多个单独放到一个表，通过外键关联起来。</w:t>
      </w:r>
    </w:p>
    <w:p>
      <w:pPr>
        <w:rPr>
          <w:color w:val="FF0000"/>
        </w:rPr>
      </w:pPr>
      <w:r>
        <w:rPr>
          <w:color w:val="FF0000"/>
        </w:rPr>
        <w:t xml:space="preserve">     考试详情，一般我们只关注分数，不关注详情。</w:t>
      </w:r>
    </w:p>
    <w:p>
      <w:pPr>
        <w:rPr>
          <w:color w:val="FF0000"/>
        </w:rPr>
      </w:pPr>
      <w:r>
        <w:rPr>
          <w:color w:val="FF0000"/>
        </w:rPr>
        <w:t>水平分表策略：</w:t>
      </w:r>
    </w:p>
    <w:p>
      <w:pPr>
        <w:ind w:firstLine="420"/>
      </w:pPr>
      <w:r>
        <w:t>1.按时间分表</w:t>
      </w:r>
    </w:p>
    <w:p>
      <w:pPr>
        <w:ind w:left="420" w:firstLine="420"/>
      </w:pPr>
      <w:r>
        <w:t>这种分表方式</w:t>
      </w:r>
      <w:r>
        <w:rPr>
          <w:color w:val="FF0000"/>
        </w:rPr>
        <w:t>有一定的局限性</w:t>
      </w:r>
      <w:r>
        <w:t>，当数据有较强的</w:t>
      </w:r>
      <w:r>
        <w:rPr>
          <w:color w:val="FF0000"/>
        </w:rPr>
        <w:t>实效性</w:t>
      </w:r>
      <w:r>
        <w:t>，如微博发送记录、微信消息记录等，这种数据很少有</w:t>
      </w:r>
      <w:r>
        <w:rPr>
          <w:color w:val="FF0000"/>
        </w:rPr>
        <w:t>用户会查询几个月前的数据</w:t>
      </w:r>
      <w:r>
        <w:t>，如就可以按月分表。</w:t>
      </w:r>
    </w:p>
    <w:p>
      <w:pPr>
        <w:ind w:firstLine="420"/>
      </w:pPr>
      <w:r>
        <w:t>2.按区间范围分表</w:t>
      </w:r>
    </w:p>
    <w:p>
      <w:pPr>
        <w:ind w:left="420" w:firstLine="420"/>
      </w:pPr>
      <w:r>
        <w:rPr>
          <w:color w:val="FF0000"/>
        </w:rPr>
        <w:t>一般在有严格的自增id需求上</w:t>
      </w:r>
      <w:r>
        <w:t>，如按照user_id水平分表：</w:t>
      </w:r>
    </w:p>
    <w:p>
      <w:pPr>
        <w:ind w:left="420" w:firstLine="420"/>
      </w:pPr>
      <w:r>
        <w:t xml:space="preserve">table_1  user_id从1~100w </w:t>
      </w:r>
    </w:p>
    <w:p>
      <w:pPr>
        <w:ind w:left="420" w:firstLine="420"/>
      </w:pPr>
      <w:r>
        <w:t xml:space="preserve">table_2  user_id从101~200w </w:t>
      </w:r>
    </w:p>
    <w:p>
      <w:pPr>
        <w:ind w:left="420" w:firstLine="420"/>
      </w:pPr>
      <w:r>
        <w:t xml:space="preserve">table_3  user_id从201~300w </w:t>
      </w:r>
    </w:p>
    <w:p>
      <w:pPr>
        <w:ind w:firstLine="420"/>
      </w:pPr>
      <w:r>
        <w:t>3.hash分表*****</w:t>
      </w:r>
    </w:p>
    <w:p>
      <w:pPr>
        <w:ind w:left="420" w:firstLine="420"/>
        <w:rPr>
          <w:color w:val="FF0000"/>
        </w:rPr>
      </w:pPr>
      <w:r>
        <w:rPr>
          <w:color w:val="FF0000"/>
        </w:rPr>
        <w:t>通过一个原始目标的ID或者名称通过一定的hash算法计算出数据存储表的表名，然后访问相应的表。</w:t>
      </w:r>
    </w:p>
    <w:p>
      <w:pPr>
        <w:pStyle w:val="4"/>
        <w:tabs>
          <w:tab w:val="left" w:pos="4886"/>
        </w:tabs>
      </w:pPr>
      <w:r>
        <w:t>2.6.11 数据库优化之读写分离</w:t>
      </w:r>
    </w:p>
    <w:p>
      <w:r>
        <w:t>一台数据库支持的最大并发连接数是有限的，如果用户并发访问太多。一台服务器满足不要要求是就可以集群处理。Mysql的集群处理技术最常用的就是读写分离。</w:t>
      </w:r>
      <w:r>
        <w:tab/>
      </w:r>
    </w:p>
    <w:p>
      <w:r>
        <w:drawing>
          <wp:inline distT="0" distB="0" distL="114300" distR="114300">
            <wp:extent cx="4590415" cy="5028565"/>
            <wp:effectExtent l="0" t="0" r="698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4590415" cy="5028565"/>
                    </a:xfrm>
                    <a:prstGeom prst="rect">
                      <a:avLst/>
                    </a:prstGeom>
                    <a:noFill/>
                    <a:ln w="12700">
                      <a:noFill/>
                    </a:ln>
                  </pic:spPr>
                </pic:pic>
              </a:graphicData>
            </a:graphic>
          </wp:inline>
        </w:drawing>
      </w:r>
    </w:p>
    <w:p>
      <w:pPr>
        <w:ind w:firstLine="420"/>
      </w:pPr>
      <w:r>
        <w:t>主从同步</w:t>
      </w:r>
    </w:p>
    <w:p>
      <w:pPr>
        <w:ind w:left="420" w:firstLine="420"/>
        <w:rPr>
          <w:b/>
          <w:bCs/>
          <w:color w:val="FF0000"/>
        </w:rPr>
      </w:pPr>
      <w:r>
        <w:rPr>
          <w:color w:val="FF0000"/>
        </w:rPr>
        <w:t>数据库最终会把数据持久化到磁盘，如果集群必须确保每个数据库服务器的数据是一直的。</w:t>
      </w:r>
      <w:r>
        <w:rPr>
          <w:b/>
          <w:bCs/>
          <w:color w:val="FF0000"/>
        </w:rPr>
        <w:t>能改变数据库数据的操作都往主数据库去写</w:t>
      </w:r>
      <w:r>
        <w:rPr>
          <w:color w:val="FF0000"/>
        </w:rPr>
        <w:t>，</w:t>
      </w:r>
      <w:r>
        <w:rPr>
          <w:b/>
          <w:bCs/>
          <w:color w:val="FF0000"/>
        </w:rPr>
        <w:t>而其他的数据库从主数据库上同步数据。</w:t>
      </w:r>
    </w:p>
    <w:p>
      <w:pPr>
        <w:ind w:firstLine="420"/>
      </w:pPr>
      <w:r>
        <w:t>读写分离</w:t>
      </w:r>
    </w:p>
    <w:p>
      <w:pPr>
        <w:ind w:firstLine="420"/>
      </w:pPr>
      <w:r>
        <w:t xml:space="preserve">   使用负载均衡来实现写的操作都往主数据去，而读的操作往从服务器去。</w:t>
      </w:r>
    </w:p>
    <w:p>
      <w:pPr>
        <w:pStyle w:val="4"/>
      </w:pPr>
      <w:r>
        <w:t>2.6.12 数据库优化之缓存</w:t>
      </w:r>
    </w:p>
    <w:p>
      <w:r>
        <w:t xml:space="preserve"> </w:t>
      </w:r>
      <w:r>
        <w:tab/>
      </w:r>
      <w:r>
        <w:t>在</w:t>
      </w:r>
      <w:r>
        <w:rPr>
          <w:color w:val="FF0000"/>
        </w:rPr>
        <w:t>持久层(dao)</w:t>
      </w:r>
      <w:r>
        <w:t>和</w:t>
      </w:r>
      <w:r>
        <w:rPr>
          <w:color w:val="FF0000"/>
        </w:rPr>
        <w:t>数据库(db)</w:t>
      </w:r>
      <w:r>
        <w:t>之间添加一个</w:t>
      </w:r>
      <w:r>
        <w:rPr>
          <w:color w:val="FF0000"/>
        </w:rPr>
        <w:t>缓存层</w:t>
      </w:r>
      <w:r>
        <w:t>，如果用户访问的数据已经缓存起来时，在用户访问时直接从缓存中获取，不用访问数据库。而缓存是在操作</w:t>
      </w:r>
      <w:r>
        <w:rPr>
          <w:color w:val="FF0000"/>
        </w:rPr>
        <w:t>内存</w:t>
      </w:r>
      <w:r>
        <w:t>级，访问速度快。</w:t>
      </w:r>
    </w:p>
    <w:p/>
    <w:p>
      <w:r>
        <w:t>作用：减少数据库服务器压力，减少访问时间。</w:t>
      </w:r>
    </w:p>
    <w:p/>
    <w:p>
      <w:r>
        <w:t>Java中常用的缓存有，</w:t>
      </w:r>
    </w:p>
    <w:p>
      <w:r>
        <w:t xml:space="preserve">   1、hibernate的二级缓存。该缓存不能完成分布式缓存。</w:t>
      </w:r>
    </w:p>
    <w:p>
      <w:r>
        <w:drawing>
          <wp:inline distT="0" distB="0" distL="114300" distR="114300">
            <wp:extent cx="5270500" cy="30530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70500" cy="3053080"/>
                    </a:xfrm>
                    <a:prstGeom prst="rect">
                      <a:avLst/>
                    </a:prstGeom>
                    <a:noFill/>
                    <a:ln w="12700">
                      <a:noFill/>
                    </a:ln>
                  </pic:spPr>
                </pic:pic>
              </a:graphicData>
            </a:graphic>
          </wp:inline>
        </w:drawing>
      </w:r>
    </w:p>
    <w:p>
      <w:pPr>
        <w:numPr>
          <w:ilvl w:val="0"/>
          <w:numId w:val="28"/>
        </w:numPr>
        <w:ind w:left="0" w:firstLine="420"/>
      </w:pPr>
      <w:r>
        <w:t>可以使用redis(memcahe等)来作为中央缓存。</w:t>
      </w:r>
    </w:p>
    <w:p>
      <w:r>
        <w:t xml:space="preserve">        对缓存的数据进行集中处理</w:t>
      </w:r>
    </w:p>
    <w:p>
      <w:pPr>
        <w:pStyle w:val="4"/>
      </w:pPr>
      <w:r>
        <w:t>2.6.13 语句优化小技巧</w:t>
      </w:r>
    </w:p>
    <w:p>
      <w:pPr>
        <w:rPr>
          <w:color w:val="FF0000"/>
        </w:rPr>
      </w:pPr>
      <w:r>
        <w:rPr>
          <w:color w:val="FF0000"/>
        </w:rPr>
        <w:t>DDL优化:</w:t>
      </w:r>
    </w:p>
    <w:p>
      <w:pPr>
        <w:ind w:firstLine="420"/>
        <w:rPr>
          <w:rFonts w:eastAsia="仿宋"/>
        </w:rPr>
      </w:pPr>
      <w:r>
        <w:rPr>
          <w:rFonts w:hint="eastAsia" w:eastAsia="仿宋"/>
        </w:rPr>
        <w:t>1 、通过禁用索引来提供导入数据性能 。 这个操作主要针对有数据库的表，追加数据</w:t>
      </w:r>
    </w:p>
    <w:p>
      <w:pPr>
        <w:ind w:firstLine="420"/>
        <w:rPr>
          <w:rFonts w:eastAsia="仿宋"/>
        </w:rPr>
      </w:pPr>
      <w:r>
        <w:rPr>
          <w:rFonts w:hint="eastAsia" w:eastAsia="仿宋"/>
        </w:rPr>
        <w:t>//去除键</w:t>
      </w:r>
    </w:p>
    <w:p>
      <w:pPr>
        <w:ind w:firstLine="420"/>
        <w:rPr>
          <w:rFonts w:eastAsia="仿宋"/>
        </w:rPr>
      </w:pPr>
      <w:r>
        <w:rPr>
          <w:rFonts w:hint="eastAsia" w:eastAsia="仿宋"/>
        </w:rPr>
        <w:t>alter table test3 DISABLE keys;</w:t>
      </w:r>
    </w:p>
    <w:p>
      <w:pPr>
        <w:ind w:firstLine="420"/>
        <w:rPr>
          <w:rFonts w:eastAsia="仿宋"/>
        </w:rPr>
      </w:pPr>
      <w:r>
        <w:rPr>
          <w:rFonts w:hint="eastAsia" w:eastAsia="仿宋"/>
        </w:rPr>
        <w:t>//批量插入数据</w:t>
      </w:r>
    </w:p>
    <w:p>
      <w:pPr>
        <w:ind w:firstLine="420"/>
        <w:rPr>
          <w:rFonts w:eastAsia="仿宋"/>
        </w:rPr>
      </w:pPr>
      <w:r>
        <w:rPr>
          <w:rFonts w:hint="eastAsia" w:eastAsia="仿宋"/>
        </w:rPr>
        <w:t>insert into test3 select * from test;</w:t>
      </w:r>
    </w:p>
    <w:p>
      <w:pPr>
        <w:ind w:firstLine="420"/>
        <w:rPr>
          <w:rFonts w:eastAsia="仿宋"/>
        </w:rPr>
      </w:pPr>
      <w:r>
        <w:rPr>
          <w:rFonts w:hint="eastAsia" w:eastAsia="仿宋"/>
        </w:rPr>
        <w:t>//恢复键</w:t>
      </w:r>
    </w:p>
    <w:p>
      <w:pPr>
        <w:ind w:firstLine="420"/>
        <w:rPr>
          <w:rFonts w:eastAsia="仿宋"/>
        </w:rPr>
      </w:pPr>
      <w:r>
        <w:rPr>
          <w:rFonts w:hint="eastAsia" w:eastAsia="仿宋"/>
        </w:rPr>
        <w:t>alter table test3 ENABLE keys;</w:t>
      </w:r>
    </w:p>
    <w:p>
      <w:pPr>
        <w:rPr>
          <w:rFonts w:eastAsia="仿宋"/>
        </w:rPr>
      </w:pPr>
    </w:p>
    <w:p>
      <w:pPr>
        <w:ind w:firstLine="420"/>
        <w:rPr>
          <w:rFonts w:eastAsia="仿宋"/>
        </w:rPr>
      </w:pPr>
      <w:r>
        <w:rPr>
          <w:rFonts w:hint="eastAsia" w:eastAsia="仿宋"/>
        </w:rPr>
        <w:t>2、 关闭唯一校验</w:t>
      </w:r>
    </w:p>
    <w:p>
      <w:pPr>
        <w:ind w:firstLine="420"/>
        <w:rPr>
          <w:rFonts w:eastAsia="仿宋"/>
        </w:rPr>
      </w:pPr>
      <w:r>
        <w:rPr>
          <w:rFonts w:hint="eastAsia" w:eastAsia="仿宋"/>
        </w:rPr>
        <w:t>set unique_checks=0  关闭</w:t>
      </w:r>
    </w:p>
    <w:p>
      <w:pPr>
        <w:ind w:firstLine="420"/>
        <w:rPr>
          <w:rFonts w:eastAsia="仿宋"/>
        </w:rPr>
      </w:pPr>
      <w:r>
        <w:rPr>
          <w:rFonts w:hint="eastAsia" w:eastAsia="仿宋"/>
        </w:rPr>
        <w:t>set unique_checks=1  开启</w:t>
      </w:r>
    </w:p>
    <w:p>
      <w:pPr>
        <w:ind w:firstLine="420"/>
        <w:rPr>
          <w:rFonts w:eastAsia="仿宋"/>
        </w:rPr>
      </w:pPr>
    </w:p>
    <w:p>
      <w:pPr>
        <w:ind w:firstLine="420"/>
        <w:rPr>
          <w:rFonts w:eastAsia="仿宋"/>
        </w:rPr>
      </w:pPr>
      <w:r>
        <w:rPr>
          <w:rFonts w:hint="eastAsia" w:eastAsia="仿宋"/>
        </w:rPr>
        <w:t>3、修改事务提交方式(导入)（变多次提交为一次）</w:t>
      </w:r>
    </w:p>
    <w:p>
      <w:pPr>
        <w:ind w:left="420" w:firstLine="420"/>
        <w:rPr>
          <w:rFonts w:eastAsia="仿宋"/>
        </w:rPr>
      </w:pPr>
      <w:r>
        <w:rPr>
          <w:rFonts w:hint="eastAsia" w:eastAsia="仿宋"/>
        </w:rPr>
        <w:t>set autocommit=0   关闭</w:t>
      </w:r>
    </w:p>
    <w:p>
      <w:pPr>
        <w:ind w:left="420" w:firstLine="420"/>
        <w:rPr>
          <w:rFonts w:eastAsia="仿宋"/>
        </w:rPr>
      </w:pPr>
      <w:r>
        <w:rPr>
          <w:rFonts w:hint="eastAsia" w:eastAsia="仿宋"/>
        </w:rPr>
        <w:t>//批量插入</w:t>
      </w:r>
    </w:p>
    <w:p>
      <w:pPr>
        <w:ind w:left="420" w:firstLine="420"/>
        <w:rPr>
          <w:rFonts w:eastAsia="仿宋"/>
        </w:rPr>
      </w:pPr>
      <w:r>
        <w:rPr>
          <w:rFonts w:hint="eastAsia" w:eastAsia="仿宋"/>
        </w:rPr>
        <w:t>set autocommit=1   开启</w:t>
      </w:r>
    </w:p>
    <w:p>
      <w:pPr>
        <w:tabs>
          <w:tab w:val="left" w:pos="1932"/>
        </w:tabs>
      </w:pPr>
      <w:r>
        <w:rPr>
          <w:color w:val="FF0000"/>
        </w:rPr>
        <w:t>DML优化（变多次提交为一次）</w:t>
      </w:r>
      <w:r>
        <w:tab/>
      </w:r>
    </w:p>
    <w:p>
      <w:pPr>
        <w:ind w:firstLine="420"/>
        <w:rPr>
          <w:rFonts w:eastAsia="仿宋"/>
        </w:rPr>
      </w:pPr>
      <w:r>
        <w:rPr>
          <w:rFonts w:hint="eastAsia" w:eastAsia="仿宋"/>
        </w:rPr>
        <w:t>insert into test values(1,2);</w:t>
      </w:r>
    </w:p>
    <w:p>
      <w:pPr>
        <w:ind w:firstLine="420"/>
        <w:rPr>
          <w:rFonts w:eastAsia="仿宋"/>
        </w:rPr>
      </w:pPr>
      <w:r>
        <w:rPr>
          <w:rFonts w:hint="eastAsia" w:eastAsia="仿宋"/>
        </w:rPr>
        <w:t>insert into test values(1,3);</w:t>
      </w:r>
    </w:p>
    <w:p>
      <w:pPr>
        <w:ind w:firstLine="420"/>
        <w:rPr>
          <w:rFonts w:eastAsia="仿宋"/>
        </w:rPr>
      </w:pPr>
      <w:r>
        <w:rPr>
          <w:rFonts w:hint="eastAsia" w:eastAsia="仿宋"/>
        </w:rPr>
        <w:t>insert into test values(1,4);</w:t>
      </w:r>
    </w:p>
    <w:p>
      <w:pPr>
        <w:ind w:firstLine="420"/>
        <w:rPr>
          <w:rFonts w:eastAsia="仿宋"/>
        </w:rPr>
      </w:pPr>
      <w:r>
        <w:rPr>
          <w:rFonts w:hint="eastAsia" w:eastAsia="仿宋"/>
        </w:rPr>
        <w:t>//合并多条为一条</w:t>
      </w:r>
    </w:p>
    <w:p>
      <w:pPr>
        <w:ind w:firstLine="420"/>
        <w:rPr>
          <w:rFonts w:eastAsia="仿宋"/>
        </w:rPr>
      </w:pPr>
      <w:r>
        <w:rPr>
          <w:rFonts w:hint="eastAsia" w:eastAsia="仿宋"/>
        </w:rPr>
        <w:t>insert into test values(1,2),(1,3),(1,4)</w:t>
      </w:r>
    </w:p>
    <w:p>
      <w:r>
        <w:t>DQL优化</w:t>
      </w:r>
    </w:p>
    <w:p>
      <w:pPr>
        <w:ind w:firstLine="420"/>
      </w:pPr>
      <w:r>
        <w:t>Order by优化</w:t>
      </w:r>
    </w:p>
    <w:p>
      <w:pPr>
        <w:rPr>
          <w:rFonts w:eastAsia="仿宋"/>
        </w:rPr>
      </w:pPr>
      <w:r>
        <w:t xml:space="preserve"> </w:t>
      </w:r>
      <w:r>
        <w:tab/>
      </w:r>
      <w:r>
        <w:tab/>
      </w:r>
      <w:r>
        <w:rPr>
          <w:rFonts w:hint="eastAsia" w:eastAsia="仿宋"/>
        </w:rPr>
        <w:t>1、多用索引排序</w:t>
      </w:r>
    </w:p>
    <w:p>
      <w:pPr>
        <w:numPr>
          <w:ilvl w:val="0"/>
          <w:numId w:val="29"/>
        </w:numPr>
        <w:ind w:left="420" w:firstLine="420"/>
        <w:rPr>
          <w:rFonts w:eastAsia="仿宋"/>
        </w:rPr>
      </w:pPr>
      <w:r>
        <w:rPr>
          <w:rFonts w:hint="eastAsia" w:eastAsia="仿宋"/>
        </w:rPr>
        <w:t>普通结果排序（非索引排序）Filesort</w:t>
      </w:r>
    </w:p>
    <w:p>
      <w:pPr>
        <w:rPr>
          <w:rFonts w:eastAsia="仿宋"/>
        </w:rPr>
      </w:pPr>
      <w:r>
        <w:rPr>
          <w:rFonts w:hint="eastAsia" w:eastAsia="仿宋"/>
        </w:rPr>
        <w:t xml:space="preserve">   group by优化</w:t>
      </w:r>
    </w:p>
    <w:p>
      <w:pPr>
        <w:rPr>
          <w:rFonts w:eastAsia="仿宋"/>
        </w:rPr>
      </w:pPr>
      <w:r>
        <w:rPr>
          <w:rFonts w:hint="eastAsia" w:eastAsia="仿宋"/>
        </w:rPr>
        <w:t xml:space="preserve">      是使用</w:t>
      </w:r>
      <w:r>
        <w:rPr>
          <w:rFonts w:hint="eastAsia" w:eastAsia="仿宋"/>
          <w:color w:val="FF0000"/>
        </w:rPr>
        <w:t>order by null</w:t>
      </w:r>
      <w:r>
        <w:rPr>
          <w:rFonts w:hint="eastAsia" w:eastAsia="仿宋"/>
        </w:rPr>
        <w:t>,取消默认排序</w:t>
      </w:r>
    </w:p>
    <w:p>
      <w:pPr>
        <w:rPr>
          <w:rFonts w:eastAsia="仿宋"/>
        </w:rPr>
      </w:pPr>
      <w:r>
        <w:rPr>
          <w:rFonts w:hint="eastAsia" w:eastAsia="仿宋"/>
        </w:rPr>
        <w:t xml:space="preserve">   子查询优化</w:t>
      </w:r>
    </w:p>
    <w:p>
      <w:pPr>
        <w:ind w:left="420" w:firstLine="420"/>
        <w:rPr>
          <w:rFonts w:eastAsia="仿宋"/>
        </w:rPr>
      </w:pPr>
      <w:r>
        <w:rPr>
          <w:rFonts w:hint="eastAsia" w:eastAsia="仿宋"/>
        </w:rPr>
        <w:t>在客户列表找到不在支付列表的客户</w:t>
      </w:r>
    </w:p>
    <w:p>
      <w:pPr>
        <w:ind w:left="420" w:firstLine="420"/>
        <w:rPr>
          <w:rFonts w:eastAsia="仿宋"/>
        </w:rPr>
      </w:pPr>
      <w:r>
        <w:rPr>
          <w:rFonts w:hint="eastAsia" w:eastAsia="仿宋"/>
        </w:rPr>
        <w:t>#在客户列表找到不在“支付列表”的客户 , 查询没买过东西的客户</w:t>
      </w:r>
    </w:p>
    <w:p>
      <w:pPr>
        <w:ind w:left="420" w:firstLine="420"/>
        <w:rPr>
          <w:rFonts w:eastAsia="仿宋"/>
        </w:rPr>
      </w:pPr>
      <w:r>
        <w:rPr>
          <w:rFonts w:hint="eastAsia" w:eastAsia="仿宋"/>
        </w:rPr>
        <w:t>explain</w:t>
      </w:r>
    </w:p>
    <w:p>
      <w:pPr>
        <w:ind w:left="420" w:firstLine="420"/>
        <w:rPr>
          <w:rFonts w:eastAsia="仿宋"/>
        </w:rPr>
      </w:pPr>
      <w:r>
        <w:rPr>
          <w:rFonts w:hint="eastAsia" w:eastAsia="仿宋"/>
        </w:rPr>
        <w:t xml:space="preserve">select * from customer where customer_id </w:t>
      </w:r>
      <w:r>
        <w:rPr>
          <w:rFonts w:hint="eastAsia" w:eastAsia="仿宋"/>
          <w:color w:val="FF0000"/>
        </w:rPr>
        <w:t>not in</w:t>
      </w:r>
      <w:r>
        <w:rPr>
          <w:rFonts w:hint="eastAsia" w:eastAsia="仿宋"/>
        </w:rPr>
        <w:t xml:space="preserve"> (select DISTINCT customer_id from payment); #子查询      -- 这种是基于func外链</w:t>
      </w:r>
    </w:p>
    <w:p>
      <w:pPr>
        <w:ind w:firstLine="420"/>
        <w:rPr>
          <w:rFonts w:eastAsia="仿宋"/>
        </w:rPr>
      </w:pPr>
    </w:p>
    <w:p>
      <w:pPr>
        <w:ind w:left="420" w:firstLine="420"/>
        <w:rPr>
          <w:rFonts w:eastAsia="仿宋"/>
        </w:rPr>
      </w:pPr>
      <w:r>
        <w:rPr>
          <w:rFonts w:hint="eastAsia" w:eastAsia="仿宋"/>
        </w:rPr>
        <w:t xml:space="preserve">explain </w:t>
      </w:r>
    </w:p>
    <w:p>
      <w:pPr>
        <w:ind w:left="420" w:firstLine="420"/>
        <w:rPr>
          <w:rFonts w:eastAsia="仿宋"/>
        </w:rPr>
      </w:pPr>
      <w:r>
        <w:rPr>
          <w:rFonts w:hint="eastAsia" w:eastAsia="仿宋"/>
        </w:rPr>
        <w:t>select * from customer c left join payment p on</w:t>
      </w:r>
      <w:r>
        <w:rPr>
          <w:rFonts w:hint="eastAsia" w:eastAsia="仿宋"/>
          <w:color w:val="FF0000"/>
        </w:rPr>
        <w:t>(c.customer_id=p.customer_id</w:t>
      </w:r>
      <w:r>
        <w:rPr>
          <w:rFonts w:hint="eastAsia" w:eastAsia="仿宋"/>
        </w:rPr>
        <w:t>) where p.customer_id is null   -- 这种是基于“索引”外链</w:t>
      </w:r>
    </w:p>
    <w:p>
      <w:pPr>
        <w:rPr>
          <w:rFonts w:eastAsia="仿宋"/>
        </w:rPr>
      </w:pPr>
      <w:r>
        <w:rPr>
          <w:rFonts w:hint="eastAsia" w:eastAsia="仿宋"/>
        </w:rPr>
        <w:t xml:space="preserve">   Or优化</w:t>
      </w:r>
    </w:p>
    <w:p>
      <w:pPr>
        <w:ind w:left="420" w:firstLine="420"/>
        <w:rPr>
          <w:rFonts w:eastAsia="仿宋"/>
        </w:rPr>
      </w:pPr>
      <w:r>
        <w:rPr>
          <w:rFonts w:hint="eastAsia" w:eastAsia="仿宋"/>
        </w:rPr>
        <w:t xml:space="preserve">在两个独立索引上使用or的性能优于 </w:t>
      </w:r>
    </w:p>
    <w:p>
      <w:pPr>
        <w:ind w:left="420" w:firstLine="420"/>
        <w:rPr>
          <w:rFonts w:eastAsia="仿宋"/>
        </w:rPr>
      </w:pPr>
      <w:r>
        <w:rPr>
          <w:rFonts w:hint="eastAsia" w:eastAsia="仿宋"/>
        </w:rPr>
        <w:t>1、 or两边都是用索引字段做判断，性能好！！</w:t>
      </w:r>
    </w:p>
    <w:p>
      <w:pPr>
        <w:ind w:left="420" w:firstLine="420"/>
        <w:rPr>
          <w:rFonts w:eastAsia="仿宋"/>
        </w:rPr>
      </w:pPr>
      <w:r>
        <w:rPr>
          <w:rFonts w:hint="eastAsia" w:eastAsia="仿宋"/>
        </w:rPr>
        <w:t>2、 or两边，有一边不用，性能差</w:t>
      </w:r>
    </w:p>
    <w:p>
      <w:pPr>
        <w:ind w:left="420" w:firstLine="420"/>
        <w:rPr>
          <w:rFonts w:eastAsia="仿宋"/>
        </w:rPr>
      </w:pPr>
      <w:r>
        <w:rPr>
          <w:rFonts w:hint="eastAsia" w:eastAsia="仿宋"/>
        </w:rPr>
        <w:t>3、 如果employee表的name和email这两列是一个复合索引，但是如果是 :name='A' OR email='B' 这种方式，不会用到索引！</w:t>
      </w:r>
    </w:p>
    <w:p>
      <w:r>
        <w:rPr>
          <w:rFonts w:hint="eastAsia" w:eastAsia="仿宋"/>
        </w:rPr>
        <w:t xml:space="preserve">  </w:t>
      </w:r>
      <w:r>
        <w:t>limit优化</w:t>
      </w:r>
    </w:p>
    <w:p>
      <w:pPr>
        <w:ind w:firstLine="420"/>
        <w:rPr>
          <w:rFonts w:eastAsia="仿宋"/>
        </w:rPr>
      </w:pPr>
      <w:r>
        <w:rPr>
          <w:rFonts w:hint="eastAsia" w:eastAsia="仿宋"/>
        </w:rPr>
        <w:t>select film_id,description from film order by title limit 50,5;</w:t>
      </w:r>
    </w:p>
    <w:p>
      <w:pPr>
        <w:rPr>
          <w:rFonts w:eastAsia="仿宋"/>
        </w:rPr>
      </w:pPr>
    </w:p>
    <w:p>
      <w:pPr>
        <w:ind w:firstLine="420"/>
        <w:rPr>
          <w:rFonts w:eastAsia="仿宋"/>
        </w:rPr>
      </w:pPr>
      <w:r>
        <w:rPr>
          <w:rFonts w:hint="eastAsia" w:eastAsia="仿宋"/>
        </w:rPr>
        <w:t>select a.film_id,a.description from film a inner join (</w:t>
      </w:r>
      <w:r>
        <w:rPr>
          <w:rFonts w:hint="eastAsia" w:eastAsia="仿宋"/>
          <w:color w:val="0000FF"/>
        </w:rPr>
        <w:t>select film_id from film order by title limit 50,5</w:t>
      </w:r>
      <w:r>
        <w:rPr>
          <w:rFonts w:hint="eastAsia" w:eastAsia="仿宋"/>
        </w:rPr>
        <w:t>)b on a.film_id=b.film_id</w:t>
      </w:r>
    </w:p>
    <w:p>
      <w:pPr>
        <w:ind w:firstLine="420"/>
        <w:rPr>
          <w:rFonts w:eastAsia="仿宋"/>
        </w:rPr>
      </w:pPr>
    </w:p>
    <w:p>
      <w:pPr>
        <w:ind w:firstLine="420"/>
        <w:rPr>
          <w:rFonts w:eastAsia="仿宋"/>
        </w:rPr>
      </w:pPr>
    </w:p>
    <w:p>
      <w:pPr>
        <w:rPr>
          <w:rFonts w:eastAsia="仿宋"/>
        </w:rPr>
      </w:pPr>
    </w:p>
    <w:p>
      <w:pPr>
        <w:pStyle w:val="4"/>
      </w:pPr>
      <w:r>
        <w:t>2.6.14 jdbc批量插入几百万数据怎么实现？*****</w:t>
      </w:r>
    </w:p>
    <w:p>
      <w:r>
        <w:t>1、变多次提交为一次</w:t>
      </w:r>
    </w:p>
    <w:p>
      <w:r>
        <w:t>3、使用批量操作</w:t>
      </w:r>
    </w:p>
    <w:p>
      <w:r>
        <w:drawing>
          <wp:inline distT="0" distB="0" distL="114300" distR="114300">
            <wp:extent cx="5269865" cy="3902710"/>
            <wp:effectExtent l="0" t="0" r="635"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269865" cy="3902710"/>
                    </a:xfrm>
                    <a:prstGeom prst="rect">
                      <a:avLst/>
                    </a:prstGeom>
                    <a:noFill/>
                    <a:ln w="12700">
                      <a:noFill/>
                    </a:ln>
                  </pic:spPr>
                </pic:pic>
              </a:graphicData>
            </a:graphic>
          </wp:inline>
        </w:drawing>
      </w:r>
    </w:p>
    <w:p/>
    <w:p>
      <w:r>
        <w:t>省出的时间可观。</w:t>
      </w:r>
    </w:p>
    <w:p/>
    <w:p>
      <w:r>
        <w:t>像这样的批量插入操作能不使用代码操作就不使用，可以使用存储过程来实现。</w:t>
      </w:r>
    </w:p>
    <w:p>
      <w:pPr>
        <w:pStyle w:val="4"/>
      </w:pPr>
      <w:r>
        <w:t xml:space="preserve">2.6.15 有没有使用过redis? Redis是什么  </w:t>
      </w:r>
    </w:p>
    <w:p/>
    <w:p>
      <w:r>
        <w:t>Redis是一个</w:t>
      </w:r>
      <w:r>
        <w:rPr>
          <w:color w:val="FF0000"/>
        </w:rPr>
        <w:t>key-value的nosql数据库</w:t>
      </w:r>
      <w:r>
        <w:t>.先存到内存中，会根据一定的策略持久化到磁盘,即使断电也不会丢失数据。支持的数据类型比较多。</w:t>
      </w:r>
    </w:p>
    <w:p/>
    <w:p>
      <w:r>
        <w:t>主要用来</w:t>
      </w:r>
      <w:r>
        <w:rPr>
          <w:color w:val="FF0000"/>
        </w:rPr>
        <w:t>做缓存数据库的数据和web集群时当做中央缓存存放seesion</w:t>
      </w:r>
    </w:p>
    <w:p/>
    <w:p>
      <w:pPr>
        <w:rPr>
          <w:rStyle w:val="11"/>
          <w:rFonts w:ascii="Calibri" w:hAnsi="Calibri" w:eastAsia="Calibri"/>
          <w:kern w:val="1"/>
          <w:szCs w:val="24"/>
        </w:rPr>
      </w:pPr>
      <w:r>
        <w:rPr>
          <w:rStyle w:val="11"/>
          <w:rFonts w:hint="eastAsia" w:ascii="Calibri" w:hAnsi="Calibri" w:eastAsia="Calibri"/>
          <w:kern w:val="1"/>
          <w:szCs w:val="24"/>
        </w:rPr>
        <w:t xml:space="preserve">2.4.15 Redis和memche的比较? </w:t>
      </w:r>
    </w:p>
    <w:p>
      <w:r>
        <w:drawing>
          <wp:inline distT="0" distB="0" distL="114300" distR="114300">
            <wp:extent cx="5269230" cy="1393190"/>
            <wp:effectExtent l="0" t="0" r="127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5269230" cy="1393190"/>
                    </a:xfrm>
                    <a:prstGeom prst="rect">
                      <a:avLst/>
                    </a:prstGeom>
                    <a:noFill/>
                    <a:ln w="12700">
                      <a:noFill/>
                    </a:ln>
                  </pic:spPr>
                </pic:pic>
              </a:graphicData>
            </a:graphic>
          </wp:inline>
        </w:drawing>
      </w:r>
    </w:p>
    <w:p/>
    <w:p>
      <w:r>
        <w:t>1、 Redis和Memcache都是将数据存放在内存中，都是内存数据库。不过memcache还可用于缓存其他东西，例如图片、视频等等。</w:t>
      </w:r>
    </w:p>
    <w:p>
      <w:r>
        <w:t>2、Redis不仅仅支持简单的k/v类型的数据，同时还提供list，set，hash等数据结构的存储。</w:t>
      </w:r>
    </w:p>
    <w:p>
      <w:r>
        <w:t>3、虚拟内存--Redis当物理内存用完时，可以将一些很久没用到的value 交换到磁盘</w:t>
      </w:r>
    </w:p>
    <w:p>
      <w:r>
        <w:t xml:space="preserve">   </w:t>
      </w:r>
    </w:p>
    <w:p>
      <w:pPr>
        <w:pStyle w:val="4"/>
        <w:tabs>
          <w:tab w:val="left" w:pos="6154"/>
        </w:tabs>
      </w:pPr>
      <w:r>
        <w:t>2.6.16 简单说一下redis的使用场景？</w:t>
      </w:r>
      <w:r>
        <w:tab/>
      </w:r>
    </w:p>
    <w:p>
      <w:pPr>
        <w:rPr>
          <w:rFonts w:eastAsia="仿宋"/>
        </w:rPr>
      </w:pPr>
      <w:r>
        <w:rPr>
          <w:rFonts w:hint="eastAsia" w:eastAsia="仿宋"/>
          <w:color w:val="FF0000"/>
        </w:rPr>
        <w:t>缓存</w:t>
      </w:r>
      <w:r>
        <w:rPr>
          <w:rFonts w:hint="eastAsia" w:eastAsia="仿宋"/>
        </w:rPr>
        <w:t>：</w:t>
      </w:r>
    </w:p>
    <w:p>
      <w:pPr>
        <w:ind w:firstLine="420"/>
        <w:rPr>
          <w:rFonts w:eastAsia="仿宋"/>
        </w:rPr>
      </w:pPr>
      <w:r>
        <w:rPr>
          <w:rFonts w:hint="eastAsia" w:eastAsia="仿宋"/>
        </w:rPr>
        <w:t>把经常需要查询的、很少修改数据，放到读速度很快的空间(内存)，以便下次访问减少时间。减轻压力，减少访问时间.</w:t>
      </w:r>
    </w:p>
    <w:p>
      <w:pPr>
        <w:tabs>
          <w:tab w:val="left" w:pos="5497"/>
        </w:tabs>
      </w:pPr>
      <w:r>
        <w:t>计数器：</w:t>
      </w:r>
    </w:p>
    <w:p>
      <w:pPr>
        <w:tabs>
          <w:tab w:val="left" w:pos="5497"/>
        </w:tabs>
      </w:pPr>
      <w:r>
        <w:t xml:space="preserve">     redis中的</w:t>
      </w:r>
      <w:r>
        <w:rPr>
          <w:color w:val="FF0000"/>
        </w:rPr>
        <w:t>计数器是原子性的内存操作</w:t>
      </w:r>
      <w:r>
        <w:t>。</w:t>
      </w:r>
      <w:r>
        <w:tab/>
      </w:r>
    </w:p>
    <w:p>
      <w:pPr>
        <w:tabs>
          <w:tab w:val="left" w:pos="5497"/>
        </w:tabs>
      </w:pPr>
      <w:r>
        <w:t xml:space="preserve">       可以解决库存溢出问题.进销存系统库存溢出。</w:t>
      </w:r>
      <w:r>
        <w:tab/>
      </w:r>
      <w:r>
        <w:tab/>
      </w:r>
    </w:p>
    <w:p>
      <w:r>
        <w:t>session缓存服务器：</w:t>
      </w:r>
    </w:p>
    <w:p>
      <w:pPr>
        <w:ind w:firstLine="420"/>
      </w:pPr>
      <w:r>
        <w:t>web集群时作为session缓存服务器</w:t>
      </w:r>
    </w:p>
    <w:p>
      <w:pPr>
        <w:ind w:firstLine="420"/>
      </w:pPr>
      <w:r>
        <w:drawing>
          <wp:inline distT="0" distB="0" distL="114300" distR="114300">
            <wp:extent cx="5271770" cy="3368675"/>
            <wp:effectExtent l="0" t="0" r="1143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5271770" cy="3368675"/>
                    </a:xfrm>
                    <a:prstGeom prst="rect">
                      <a:avLst/>
                    </a:prstGeom>
                    <a:noFill/>
                    <a:ln w="12700">
                      <a:noFill/>
                    </a:ln>
                  </pic:spPr>
                </pic:pic>
              </a:graphicData>
            </a:graphic>
          </wp:inline>
        </w:drawing>
      </w:r>
    </w:p>
    <w:p>
      <w:r>
        <w:t>缓存队列等</w:t>
      </w:r>
    </w:p>
    <w:p>
      <w:pPr>
        <w:pStyle w:val="4"/>
      </w:pPr>
      <w:r>
        <w:t>2.6.17 redis对象保存方式？</w:t>
      </w:r>
    </w:p>
    <w:p>
      <w:pPr>
        <w:rPr>
          <w:color w:val="FF0000"/>
        </w:rPr>
      </w:pPr>
      <w:r>
        <w:rPr>
          <w:color w:val="FF0000"/>
        </w:rPr>
        <w:t>Json字符串:</w:t>
      </w:r>
    </w:p>
    <w:p>
      <w:pPr>
        <w:ind w:firstLine="420"/>
      </w:pPr>
      <w:r>
        <w:t>需要把对象转换为json字符串，当做字符串处理。直接使用set get来设置或者或。</w:t>
      </w:r>
    </w:p>
    <w:p>
      <w:pPr>
        <w:ind w:firstLine="420"/>
      </w:pPr>
      <w:r>
        <w:t>优点：设置和获取比较简单</w:t>
      </w:r>
    </w:p>
    <w:p>
      <w:pPr>
        <w:ind w:firstLine="420"/>
      </w:pPr>
      <w:r>
        <w:t>缺点：没有提供专门的方法，需要把把对象转换为json。(jsonlib)</w:t>
      </w:r>
    </w:p>
    <w:p>
      <w:r>
        <w:t>字节:</w:t>
      </w:r>
    </w:p>
    <w:p>
      <w:r>
        <w:t xml:space="preserve">   需要做序列号，就是把对象序列化为字节保存。</w:t>
      </w:r>
    </w:p>
    <w:p/>
    <w:p>
      <w:r>
        <w:t>如果是担心JSON转对象会消耗资源的情况，这个问题需要考量几个地方，</w:t>
      </w:r>
    </w:p>
    <w:p>
      <w:r>
        <w:t>第一点：就是使用的JSON转换lib是否就会存在性能问题。</w:t>
      </w:r>
    </w:p>
    <w:p>
      <w:r>
        <w:t>第二点：就是数据的数据量级别，如果是存储百万级的大数据对象，建议采用存储序列化对象方式。如果是少量的数据级对象，或者是数据对象字段不多，还是建议采用JSON转换成String方式。</w:t>
      </w:r>
    </w:p>
    <w:p>
      <w:r>
        <w:t>毕竟redis对存储字符类型这部分优化的非常好。具体采用的方式与方法，还要看你所使用的场景。</w:t>
      </w:r>
    </w:p>
    <w:p/>
    <w:p/>
    <w:p>
      <w:pPr>
        <w:pStyle w:val="4"/>
      </w:pPr>
      <w:r>
        <w:t>2.6.18 Redis数据淘汰机制</w:t>
      </w:r>
    </w:p>
    <w:p>
      <w:r>
        <w:t>在 redis 中，允许用户设置最大使用</w:t>
      </w:r>
      <w:r>
        <w:rPr>
          <w:color w:val="FF0000"/>
        </w:rPr>
        <w:t>内存大小</w:t>
      </w:r>
      <w:r>
        <w:t xml:space="preserve"> server.maxmemory，在内存限定的情况下是很有用的。譬如，在一台 8G 机子上部署了 4 个 redis 服务点，每一个服务点分配 1.5G 的内存大小，减少内存紧张的情况，由此获取更为稳健的服务。</w:t>
      </w:r>
    </w:p>
    <w:p/>
    <w:p>
      <w:pPr>
        <w:rPr>
          <w:color w:val="FF0000"/>
        </w:rPr>
      </w:pPr>
      <w:r>
        <w:rPr>
          <w:color w:val="FF0000"/>
        </w:rPr>
        <w:t>内存大小有限，需要保存有效的数据?</w:t>
      </w:r>
    </w:p>
    <w:p>
      <w:r>
        <w:t>redis 内存数据集大小上升到一定大小的时候，就会施行数据淘汰策略。</w:t>
      </w:r>
    </w:p>
    <w:p>
      <w:r>
        <w:t>redis 提供 6种数据淘汰策略：</w:t>
      </w:r>
    </w:p>
    <w:p>
      <w:pPr>
        <w:ind w:firstLine="420"/>
      </w:pPr>
    </w:p>
    <w:p>
      <w:pPr>
        <w:ind w:firstLine="420"/>
        <w:rPr>
          <w:b/>
          <w:bCs/>
          <w:color w:val="FF0000"/>
        </w:rPr>
      </w:pPr>
      <w:r>
        <w:t>volatile-lru：</w:t>
      </w:r>
      <w:r>
        <w:rPr>
          <w:color w:val="FF0000"/>
        </w:rPr>
        <w:t>从已设置过期时间的数据集（server.db[i].expires）中挑选最近</w:t>
      </w:r>
      <w:r>
        <w:rPr>
          <w:b/>
          <w:bCs/>
          <w:color w:val="FF0000"/>
        </w:rPr>
        <w:t>最少使用的数据淘汰</w:t>
      </w:r>
    </w:p>
    <w:p>
      <w:pPr>
        <w:ind w:firstLine="420"/>
      </w:pPr>
      <w:r>
        <w:t>volatile-ttl：从已设置过期时间的数据集（server.db[i].expires）中挑选将要过期的数据淘汰</w:t>
      </w:r>
    </w:p>
    <w:p>
      <w:pPr>
        <w:ind w:firstLine="420"/>
        <w:rPr>
          <w:color w:val="FF0000"/>
        </w:rPr>
      </w:pPr>
      <w:r>
        <w:t>volatile-random：从已设置过期时间的数据集（server.db[i].expires）中</w:t>
      </w:r>
      <w:r>
        <w:rPr>
          <w:color w:val="FF0000"/>
        </w:rPr>
        <w:t>任意选择数据淘汰</w:t>
      </w:r>
    </w:p>
    <w:p>
      <w:pPr>
        <w:ind w:firstLine="420"/>
        <w:rPr>
          <w:b/>
          <w:bCs/>
          <w:color w:val="FF0000"/>
        </w:rPr>
      </w:pPr>
      <w:r>
        <w:rPr>
          <w:b/>
          <w:bCs/>
          <w:color w:val="FF0000"/>
        </w:rPr>
        <w:t>allkeys-lru：从数据集（server.db[i].dict）中挑选最近最少使用的数据淘汰</w:t>
      </w:r>
    </w:p>
    <w:p>
      <w:pPr>
        <w:ind w:firstLine="420"/>
      </w:pPr>
      <w:r>
        <w:t>allkeys-random：</w:t>
      </w:r>
      <w:r>
        <w:rPr>
          <w:color w:val="FF0000"/>
        </w:rPr>
        <w:t>从数据集（server.db[i].dict）中任意选择数据淘汰</w:t>
      </w:r>
    </w:p>
    <w:p>
      <w:pPr>
        <w:ind w:firstLine="420"/>
        <w:rPr>
          <w:color w:val="FF0000"/>
        </w:rPr>
      </w:pPr>
      <w:r>
        <w:rPr>
          <w:color w:val="FF0000"/>
        </w:rPr>
        <w:t>no-enviction（驱逐）：禁止驱逐数据</w:t>
      </w:r>
    </w:p>
    <w:p>
      <w:pPr>
        <w:ind w:firstLine="420"/>
      </w:pPr>
    </w:p>
    <w:p>
      <w:pPr>
        <w:ind w:firstLine="420"/>
      </w:pPr>
    </w:p>
    <w:p>
      <w:pPr>
        <w:pStyle w:val="4"/>
      </w:pPr>
      <w:r>
        <w:t>2.6.19 Java访问Redis</w:t>
      </w:r>
    </w:p>
    <w:p>
      <w:r>
        <w:t>1、使用</w:t>
      </w:r>
      <w:r>
        <w:rPr>
          <w:color w:val="FF0000"/>
        </w:rPr>
        <w:t xml:space="preserve">jedis </w:t>
      </w:r>
      <w:r>
        <w:t>java客户端来访问</w:t>
      </w:r>
      <w:r>
        <w:rPr>
          <w:color w:val="FF0000"/>
        </w:rPr>
        <w:t>redis服务器</w:t>
      </w:r>
      <w:r>
        <w:t>，有点类似通过jdbc访问mysql一样。</w:t>
      </w:r>
    </w:p>
    <w:p>
      <w:pPr>
        <w:rPr>
          <w:color w:val="FF0000"/>
        </w:rPr>
      </w:pPr>
      <w:r>
        <w:t>2、当然如果是spring进行集成时，可以使用</w:t>
      </w:r>
      <w:r>
        <w:rPr>
          <w:color w:val="FF0000"/>
        </w:rPr>
        <w:t>spring data</w:t>
      </w:r>
      <w:r>
        <w:t>来访问redis,spring data只是对jedis的</w:t>
      </w:r>
      <w:r>
        <w:rPr>
          <w:color w:val="FF0000"/>
        </w:rPr>
        <w:t>二次封装。jdbcTemplate jdbc关系一样</w:t>
      </w:r>
    </w:p>
    <w:p>
      <w:pPr>
        <w:pStyle w:val="4"/>
      </w:pPr>
      <w:r>
        <w:t>2.6.20 Redis集群</w:t>
      </w:r>
    </w:p>
    <w:p>
      <w:pPr>
        <w:tabs>
          <w:tab w:val="left" w:pos="2486"/>
        </w:tabs>
      </w:pPr>
      <w:r>
        <w:t>当一台数据无法满足要求，可以使用reids集群来处理，类似于mysql的读写分离。</w:t>
      </w:r>
    </w:p>
    <w:p>
      <w:pPr>
        <w:pStyle w:val="4"/>
      </w:pPr>
      <w:r>
        <w:t>2.6.21简单介绍一下微信公共号的分类？</w:t>
      </w:r>
    </w:p>
    <w:p>
      <w:r>
        <w:t xml:space="preserve">   公众号:个人和企业都能申请</w:t>
      </w:r>
    </w:p>
    <w:p>
      <w:r>
        <w:t xml:space="preserve">   服务号：企业才能申请</w:t>
      </w:r>
    </w:p>
    <w:p>
      <w:r>
        <w:t xml:space="preserve">   企业号:企业才能申请</w:t>
      </w:r>
    </w:p>
    <w:p>
      <w:pPr>
        <w:pStyle w:val="4"/>
      </w:pPr>
      <w:r>
        <w:t>2.6.22 微信开发原理</w:t>
      </w:r>
    </w:p>
    <w:p>
      <w:r>
        <w:drawing>
          <wp:inline distT="0" distB="0" distL="114300" distR="114300">
            <wp:extent cx="5271770" cy="1978660"/>
            <wp:effectExtent l="0" t="0" r="1143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5271770" cy="1978660"/>
                    </a:xfrm>
                    <a:prstGeom prst="rect">
                      <a:avLst/>
                    </a:prstGeom>
                    <a:noFill/>
                    <a:ln w="12700">
                      <a:noFill/>
                    </a:ln>
                  </pic:spPr>
                </pic:pic>
              </a:graphicData>
            </a:graphic>
          </wp:inline>
        </w:drawing>
      </w:r>
    </w:p>
    <w:p/>
    <w:p/>
    <w:p>
      <w:pPr>
        <w:rPr>
          <w:color w:val="FF0000"/>
        </w:rPr>
      </w:pPr>
      <w:r>
        <w:rPr>
          <w:color w:val="FF0000"/>
        </w:rPr>
        <w:t>微信公众平台开发者，通过接入认证的方式，让我们的服务器能处理来自微信服务器转发的微信用户的请求,处理完成后返回给微信服务器，有微信服务器对用户响应。</w:t>
      </w:r>
    </w:p>
    <w:p>
      <w:pPr>
        <w:pStyle w:val="4"/>
      </w:pPr>
      <w:r>
        <w:t>2.6.23怎么把微信和业务平台绑定？</w:t>
      </w:r>
    </w:p>
    <w:p/>
    <w:p>
      <w:r>
        <w:t>微信用户和注册用户绑定？</w:t>
      </w:r>
    </w:p>
    <w:p>
      <w:pPr>
        <w:ind w:firstLine="420"/>
      </w:pPr>
      <w:r>
        <w:t>让微信用户也能完成注册用户的功能。</w:t>
      </w:r>
    </w:p>
    <w:p>
      <w:pPr>
        <w:rPr>
          <w:color w:val="FF0000"/>
        </w:rPr>
      </w:pPr>
      <w:r>
        <w:rPr>
          <w:color w:val="FF0000"/>
        </w:rPr>
        <w:t>用户注册实体中包含一个微信号的字段，当我进行绑定时就是修改用户的微信号字段。</w:t>
      </w:r>
    </w:p>
    <w:p>
      <w:pPr>
        <w:rPr>
          <w:color w:val="FF0000"/>
        </w:rPr>
      </w:pPr>
      <w:r>
        <w:rPr>
          <w:color w:val="FF0000"/>
        </w:rPr>
        <w:t>当然我们在进行菜单跳转到页面后，我们是无法直接获取微信号的。要通过微信网页授权来获取</w:t>
      </w:r>
      <w:r>
        <w:rPr>
          <w:b/>
          <w:bCs/>
          <w:color w:val="FF0000"/>
        </w:rPr>
        <w:t>微信号</w:t>
      </w:r>
      <w:r>
        <w:rPr>
          <w:color w:val="FF0000"/>
        </w:rPr>
        <w:t>。</w:t>
      </w:r>
    </w:p>
    <w:p/>
    <w:p>
      <w:pPr>
        <w:rPr>
          <w:rFonts w:ascii="Helvetica Neue" w:hAnsi="Helvetica Neue" w:eastAsia="Helvetica Neue" w:cs="Helvetica Neue"/>
          <w:color w:val="222222"/>
          <w:sz w:val="24"/>
        </w:rPr>
      </w:pPr>
      <w:r>
        <w:rPr>
          <w:rFonts w:ascii="Helvetica Neue" w:hAnsi="Helvetica Neue" w:eastAsia="Helvetica Neue" w:cs="Helvetica Neue"/>
          <w:color w:val="222222"/>
          <w:sz w:val="24"/>
        </w:rPr>
        <w:t>第一步：用户同意授权，获取code</w:t>
      </w:r>
    </w:p>
    <w:p>
      <w:pPr>
        <w:rPr>
          <w:rFonts w:ascii="Helvetica Neue" w:hAnsi="Helvetica Neue" w:eastAsia="Helvetica Neue" w:cs="Helvetica Neue"/>
          <w:color w:val="222222"/>
          <w:sz w:val="24"/>
        </w:rPr>
      </w:pPr>
      <w:r>
        <w:rPr>
          <w:rFonts w:hint="eastAsia" w:ascii="Helvetica Neue" w:hAnsi="Helvetica Neue" w:eastAsia="Helvetica Neue" w:cs="Helvetica Neue"/>
          <w:color w:val="222222"/>
          <w:sz w:val="24"/>
        </w:rPr>
        <w:t xml:space="preserve">https://open.weixin.qq.com/connect/oauth2/authorize?appid=APPID&amp;redirect_uri=REDIRECT_URI&amp;response_type=code&amp;scope=SCOPE&amp;state=STATE#wechat_redirect 若提示“该链接无法访问”，请检查参数是否填写错误，是否拥有scope参数对应的授权作用域权限。 </w:t>
      </w:r>
    </w:p>
    <w:p>
      <w:pPr>
        <w:rPr>
          <w:rFonts w:hint="eastAsia" w:ascii="Helvetica Neue" w:hAnsi="Helvetica Neue" w:eastAsia="宋体" w:cs="Helvetica Neue"/>
          <w:color w:val="222222"/>
          <w:sz w:val="24"/>
        </w:rPr>
      </w:pPr>
      <w:r>
        <w:rPr>
          <w:rFonts w:ascii="Helvetica Neue" w:hAnsi="Helvetica Neue" w:eastAsia="Helvetica Neue" w:cs="Helvetica Neue"/>
          <w:color w:val="222222"/>
          <w:sz w:val="24"/>
        </w:rPr>
        <w:t>第二步：通过code换取网页授权</w:t>
      </w:r>
      <w:r>
        <w:rPr>
          <w:rFonts w:hint="eastAsia" w:ascii="Helvetica Neue" w:hAnsi="Helvetica Neue" w:eastAsia="宋体" w:cs="Helvetica Neue"/>
          <w:color w:val="222222"/>
          <w:sz w:val="24"/>
        </w:rPr>
        <w:t>openId也就是我们微信号</w:t>
      </w:r>
    </w:p>
    <w:p>
      <w:pPr>
        <w:rPr>
          <w:rFonts w:hint="eastAsia" w:ascii="Helvetica Neue" w:hAnsi="Helvetica Neue" w:eastAsia="宋体" w:cs="Helvetica Neue"/>
          <w:color w:val="222222"/>
          <w:sz w:val="24"/>
        </w:rPr>
      </w:pPr>
      <w:r>
        <w:rPr>
          <w:rFonts w:hint="eastAsia" w:ascii="Helvetica Neue" w:hAnsi="Helvetica Neue" w:eastAsia="宋体" w:cs="Helvetica Neue"/>
          <w:color w:val="222222"/>
          <w:sz w:val="24"/>
        </w:rPr>
        <w:t xml:space="preserve">获取code后，请求以下链接获取access_token：  https://api.weixin.qq.com/sns/oauth2/access_token?appid=APPID&amp;secret=SECRET&amp;code=CODE&amp;grant_type=authorization_code </w:t>
      </w:r>
    </w:p>
    <w:p>
      <w:pPr>
        <w:rPr>
          <w:rFonts w:hint="eastAsia" w:ascii="Helvetica Neue" w:hAnsi="Helvetica Neue" w:eastAsia="宋体" w:cs="Helvetica Neue"/>
          <w:color w:val="222222"/>
          <w:sz w:val="24"/>
        </w:rPr>
      </w:pPr>
      <w:r>
        <w:rPr>
          <w:rFonts w:hint="eastAsia" w:ascii="Helvetica Neue" w:hAnsi="Helvetica Neue" w:eastAsia="宋体" w:cs="Helvetica Neue"/>
          <w:color w:val="222222"/>
          <w:sz w:val="24"/>
        </w:rPr>
        <w:t xml:space="preserve">{ "access_token":"ACCESS_TOKEN",    </w:t>
      </w:r>
    </w:p>
    <w:p>
      <w:pPr>
        <w:rPr>
          <w:rFonts w:hint="eastAsia" w:ascii="Helvetica Neue" w:hAnsi="Helvetica Neue" w:eastAsia="宋体" w:cs="Helvetica Neue"/>
          <w:color w:val="222222"/>
          <w:sz w:val="24"/>
        </w:rPr>
      </w:pPr>
      <w:r>
        <w:rPr>
          <w:rFonts w:hint="eastAsia" w:ascii="Helvetica Neue" w:hAnsi="Helvetica Neue" w:eastAsia="宋体" w:cs="Helvetica Neue"/>
          <w:color w:val="222222"/>
          <w:sz w:val="24"/>
        </w:rPr>
        <w:t xml:space="preserve"> "expires_in":7200,    </w:t>
      </w:r>
    </w:p>
    <w:p>
      <w:pPr>
        <w:rPr>
          <w:rFonts w:hint="eastAsia" w:ascii="Helvetica Neue" w:hAnsi="Helvetica Neue" w:eastAsia="宋体" w:cs="Helvetica Neue"/>
          <w:color w:val="222222"/>
          <w:sz w:val="24"/>
        </w:rPr>
      </w:pPr>
      <w:r>
        <w:rPr>
          <w:rFonts w:hint="eastAsia" w:ascii="Helvetica Neue" w:hAnsi="Helvetica Neue" w:eastAsia="宋体" w:cs="Helvetica Neue"/>
          <w:color w:val="222222"/>
          <w:sz w:val="24"/>
        </w:rPr>
        <w:t xml:space="preserve"> "refresh_token":"REFRESH_TOKEN",    </w:t>
      </w:r>
    </w:p>
    <w:p>
      <w:pPr>
        <w:rPr>
          <w:rFonts w:hint="eastAsia" w:ascii="Helvetica Neue" w:hAnsi="Helvetica Neue" w:eastAsia="宋体" w:cs="Helvetica Neue"/>
          <w:color w:val="222222"/>
          <w:sz w:val="24"/>
        </w:rPr>
      </w:pPr>
      <w:r>
        <w:rPr>
          <w:rFonts w:hint="eastAsia" w:ascii="Helvetica Neue" w:hAnsi="Helvetica Neue" w:eastAsia="宋体" w:cs="Helvetica Neue"/>
          <w:color w:val="FF0000"/>
          <w:sz w:val="24"/>
        </w:rPr>
        <w:t xml:space="preserve"> "openid"</w:t>
      </w:r>
      <w:r>
        <w:rPr>
          <w:rFonts w:hint="eastAsia" w:ascii="Helvetica Neue" w:hAnsi="Helvetica Neue" w:eastAsia="宋体" w:cs="Helvetica Neue"/>
          <w:color w:val="222222"/>
          <w:sz w:val="24"/>
        </w:rPr>
        <w:t xml:space="preserve">:"OPENID",    </w:t>
      </w:r>
    </w:p>
    <w:p>
      <w:pPr>
        <w:rPr>
          <w:rFonts w:hint="eastAsia" w:ascii="Helvetica Neue" w:hAnsi="Helvetica Neue" w:eastAsia="宋体" w:cs="Helvetica Neue"/>
          <w:color w:val="222222"/>
          <w:sz w:val="24"/>
        </w:rPr>
      </w:pPr>
      <w:r>
        <w:rPr>
          <w:rFonts w:hint="eastAsia" w:ascii="Helvetica Neue" w:hAnsi="Helvetica Neue" w:eastAsia="宋体" w:cs="Helvetica Neue"/>
          <w:color w:val="222222"/>
          <w:sz w:val="24"/>
        </w:rPr>
        <w:t xml:space="preserve"> "scope":"SCOPE" } </w:t>
      </w:r>
    </w:p>
    <w:p/>
    <w:p/>
    <w:p/>
    <w:p/>
    <w:p/>
    <w:p>
      <w:pPr>
        <w:pStyle w:val="3"/>
      </w:pPr>
      <w:r>
        <w:t xml:space="preserve">2.7 项目和业务部分  </w:t>
      </w:r>
    </w:p>
    <w:p>
      <w:pPr>
        <w:pStyle w:val="4"/>
      </w:pPr>
      <w:r>
        <w:t>2.7.1项目分类</w:t>
      </w:r>
    </w:p>
    <w:p>
      <w:pPr>
        <w:ind w:firstLine="420"/>
      </w:pPr>
      <w:r>
        <w:t>在公司中做的项目可以分为两种产品、项目.</w:t>
      </w:r>
    </w:p>
    <w:p>
      <w:r>
        <w:t>项目：就是给一些公司接的项目，项目开发完成后。就交互，后面这个项目代码就不在维护了</w:t>
      </w:r>
    </w:p>
    <w:p>
      <w:r>
        <w:rPr>
          <w:color w:val="FF0000"/>
        </w:rPr>
        <w:t>产品：充分考虑扩展性和基本业务，来做一个产品。在这个产品上可以进行定制开发</w:t>
      </w:r>
      <w:r>
        <w:t>。</w:t>
      </w:r>
    </w:p>
    <w:p>
      <w:pPr>
        <w:tabs>
          <w:tab w:val="left" w:pos="2486"/>
        </w:tabs>
      </w:pPr>
      <w:r>
        <w:tab/>
      </w:r>
    </w:p>
    <w:p>
      <w:pPr>
        <w:pStyle w:val="4"/>
      </w:pPr>
      <w:r>
        <w:t>2.7.2 项目参与者</w:t>
      </w:r>
    </w:p>
    <w:p>
      <w:r>
        <w:t xml:space="preserve">   产品经理？PM？架构师（SE）？(</w:t>
      </w:r>
      <w:r>
        <w:rPr>
          <w:color w:val="FF0000"/>
        </w:rPr>
        <w:t>开发PL? MDE？可能会有多个)</w:t>
      </w:r>
      <w:r>
        <w:t xml:space="preserve"> (</w:t>
      </w:r>
      <w:r>
        <w:rPr>
          <w:color w:val="FF0000"/>
        </w:rPr>
        <w:t xml:space="preserve">测试PL ？ TSE可能会有多个) </w:t>
      </w:r>
      <w:r>
        <w:t xml:space="preserve">  UI 资料</w:t>
      </w:r>
    </w:p>
    <w:p>
      <w:r>
        <w:drawing>
          <wp:inline distT="0" distB="0" distL="114300" distR="114300">
            <wp:extent cx="5272405" cy="3741420"/>
            <wp:effectExtent l="0" t="0" r="1079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272405" cy="3741420"/>
                    </a:xfrm>
                    <a:prstGeom prst="rect">
                      <a:avLst/>
                    </a:prstGeom>
                    <a:noFill/>
                    <a:ln w="12700">
                      <a:noFill/>
                    </a:ln>
                  </pic:spPr>
                </pic:pic>
              </a:graphicData>
            </a:graphic>
          </wp:inline>
        </w:drawing>
      </w:r>
    </w:p>
    <w:p/>
    <w:p>
      <w:r>
        <w:t>开发团队:开始代码能完成需求</w:t>
      </w:r>
    </w:p>
    <w:p>
      <w:r>
        <w:t>测试团队：测试功能</w:t>
      </w:r>
    </w:p>
    <w:p>
      <w:r>
        <w:t>UI:负责界面设计、静态代码的编写</w:t>
      </w:r>
    </w:p>
    <w:p>
      <w:r>
        <w:t>资料：负责界面的文字描述。</w:t>
      </w:r>
    </w:p>
    <w:p>
      <w:pPr>
        <w:tabs>
          <w:tab w:val="left" w:pos="467"/>
        </w:tabs>
        <w:rPr>
          <w:color w:val="FF0000"/>
        </w:rPr>
      </w:pPr>
      <w:r>
        <w:rPr>
          <w:color w:val="FF0000"/>
        </w:rPr>
        <w:t>QA</w:t>
      </w:r>
      <w:r>
        <w:rPr>
          <w:color w:val="FF0000"/>
        </w:rPr>
        <w:tab/>
      </w:r>
      <w:r>
        <w:rPr>
          <w:color w:val="FF0000"/>
        </w:rPr>
        <w:t>:通过项目质量监控,和PM,SE同级</w:t>
      </w:r>
    </w:p>
    <w:p/>
    <w:p>
      <w:pPr>
        <w:tabs>
          <w:tab w:val="left" w:pos="2486"/>
        </w:tabs>
      </w:pPr>
      <w:r>
        <w:t>开发和UI和资料，协同设计和开发，开发完成后转测试(测试策略)交给测试团队进行测试，测试完成后会出一个测试报告。</w:t>
      </w:r>
    </w:p>
    <w:p>
      <w:pPr>
        <w:pStyle w:val="4"/>
      </w:pPr>
      <w:r>
        <w:t>2.7.3 项目流程</w:t>
      </w:r>
    </w:p>
    <w:p>
      <w:r>
        <w:t xml:space="preserve">   可行性分析和立项和开工会</w:t>
      </w:r>
    </w:p>
    <w:p>
      <w:r>
        <w:t xml:space="preserve">   需求分析</w:t>
      </w:r>
    </w:p>
    <w:p>
      <w:r>
        <w:t xml:space="preserve">   需求设计</w:t>
      </w:r>
    </w:p>
    <w:p>
      <w:r>
        <w:t xml:space="preserve">   项目开发(多个迭代)</w:t>
      </w:r>
    </w:p>
    <w:p>
      <w:r>
        <w:t xml:space="preserve">        迭代开工会</w:t>
      </w:r>
    </w:p>
    <w:p>
      <w:r>
        <w:t xml:space="preserve">        迭代设计</w:t>
      </w:r>
    </w:p>
    <w:p>
      <w:r>
        <w:t xml:space="preserve">   </w:t>
      </w:r>
      <w:r>
        <w:tab/>
      </w:r>
      <w:r>
        <w:tab/>
      </w:r>
      <w:r>
        <w:t>迭代开发</w:t>
      </w:r>
    </w:p>
    <w:p>
      <w:r>
        <w:t xml:space="preserve">   </w:t>
      </w:r>
      <w:r>
        <w:tab/>
      </w:r>
      <w:r>
        <w:tab/>
      </w:r>
      <w:r>
        <w:t>迭代测试</w:t>
      </w:r>
    </w:p>
    <w:p>
      <w:r>
        <w:t xml:space="preserve">   </w:t>
      </w:r>
      <w:r>
        <w:tab/>
      </w:r>
      <w:r>
        <w:tab/>
      </w:r>
      <w:r>
        <w:t>集成测试</w:t>
      </w:r>
    </w:p>
    <w:p>
      <w:r>
        <w:t xml:space="preserve">   </w:t>
      </w:r>
      <w:r>
        <w:tab/>
      </w:r>
      <w:r>
        <w:tab/>
      </w:r>
      <w:r>
        <w:t>迭代发布</w:t>
      </w:r>
    </w:p>
    <w:p>
      <w:r>
        <w:t xml:space="preserve">        迭代总结</w:t>
      </w:r>
    </w:p>
    <w:p>
      <w:r>
        <w:t xml:space="preserve">        ....不断迭代</w:t>
      </w:r>
    </w:p>
    <w:p>
      <w:r>
        <w:t xml:space="preserve">   项目验收</w:t>
      </w:r>
    </w:p>
    <w:p>
      <w:r>
        <w:t xml:space="preserve">   项目总结</w:t>
      </w:r>
    </w:p>
    <w:p>
      <w:r>
        <w:t xml:space="preserve">   </w:t>
      </w:r>
    </w:p>
    <w:p/>
    <w:p>
      <w:pPr>
        <w:pStyle w:val="4"/>
      </w:pPr>
      <w:r>
        <w:t>2.7.4 业务注意事项</w:t>
      </w:r>
    </w:p>
    <w:p>
      <w:pPr>
        <w:numPr>
          <w:ilvl w:val="0"/>
          <w:numId w:val="30"/>
        </w:numPr>
        <w:ind w:left="0" w:firstLine="0"/>
      </w:pPr>
      <w:r>
        <w:t>不要多个项目都说你同一个模块。如果要说，就说后面是进行改进。</w:t>
      </w:r>
    </w:p>
    <w:p>
      <w:pPr>
        <w:rPr>
          <w:color w:val="FF0000"/>
        </w:rPr>
      </w:pPr>
      <w:r>
        <w:t xml:space="preserve">   </w:t>
      </w:r>
      <w:r>
        <w:rPr>
          <w:color w:val="FF0000"/>
        </w:rPr>
        <w:t>在pss,crm,shopping都写权限模块</w:t>
      </w:r>
    </w:p>
    <w:p>
      <w:pPr>
        <w:numPr>
          <w:ilvl w:val="0"/>
          <w:numId w:val="30"/>
        </w:numPr>
        <w:tabs>
          <w:tab w:val="left" w:pos="974"/>
        </w:tabs>
        <w:ind w:left="0" w:firstLine="420"/>
      </w:pPr>
      <w:r>
        <w:t>多写点业务</w:t>
      </w:r>
    </w:p>
    <w:p>
      <w:pPr>
        <w:tabs>
          <w:tab w:val="left" w:pos="974"/>
        </w:tabs>
        <w:rPr>
          <w:color w:val="FF0000"/>
        </w:rPr>
      </w:pPr>
    </w:p>
    <w:p>
      <w:pPr>
        <w:tabs>
          <w:tab w:val="left" w:pos="974"/>
        </w:tabs>
        <w:rPr>
          <w:color w:val="FF0000"/>
        </w:rPr>
      </w:pPr>
      <w:r>
        <w:rPr>
          <w:color w:val="FF0000"/>
        </w:rPr>
        <w:t>Linux命令</w:t>
      </w:r>
    </w:p>
    <w:p>
      <w:pPr>
        <w:tabs>
          <w:tab w:val="left" w:pos="974"/>
        </w:tabs>
        <w:rPr>
          <w:color w:val="FF0000"/>
        </w:rPr>
      </w:pPr>
      <w:r>
        <w:rPr>
          <w:color w:val="FF0000"/>
        </w:rPr>
        <w:t xml:space="preserve">1.查找文件 </w:t>
      </w:r>
    </w:p>
    <w:p>
      <w:pPr>
        <w:tabs>
          <w:tab w:val="left" w:pos="974"/>
        </w:tabs>
        <w:rPr>
          <w:color w:val="FF0000"/>
        </w:rPr>
      </w:pPr>
      <w:r>
        <w:rPr>
          <w:color w:val="FF0000"/>
        </w:rPr>
        <w:t xml:space="preserve">find / -name filename.txt </w:t>
      </w:r>
    </w:p>
    <w:p>
      <w:pPr>
        <w:tabs>
          <w:tab w:val="left" w:pos="974"/>
        </w:tabs>
        <w:rPr>
          <w:color w:val="FF0000"/>
        </w:rPr>
      </w:pPr>
      <w:r>
        <w:rPr>
          <w:color w:val="FF0000"/>
        </w:rPr>
        <w:t>根据名称查找/目录下的filename.txt文件。</w:t>
      </w:r>
    </w:p>
    <w:p>
      <w:pPr>
        <w:tabs>
          <w:tab w:val="left" w:pos="974"/>
        </w:tabs>
        <w:rPr>
          <w:color w:val="FF0000"/>
        </w:rPr>
      </w:pPr>
    </w:p>
    <w:p>
      <w:pPr>
        <w:tabs>
          <w:tab w:val="left" w:pos="974"/>
        </w:tabs>
        <w:rPr>
          <w:color w:val="FF0000"/>
        </w:rPr>
      </w:pPr>
      <w:r>
        <w:rPr>
          <w:color w:val="FF0000"/>
        </w:rPr>
        <w:t xml:space="preserve">2.查看一个程序是否运行 </w:t>
      </w:r>
    </w:p>
    <w:p>
      <w:pPr>
        <w:tabs>
          <w:tab w:val="left" w:pos="974"/>
        </w:tabs>
        <w:rPr>
          <w:color w:val="FF0000"/>
        </w:rPr>
      </w:pPr>
      <w:r>
        <w:rPr>
          <w:color w:val="FF0000"/>
        </w:rPr>
        <w:t xml:space="preserve">ps –ef|grep tomcat </w:t>
      </w:r>
    </w:p>
    <w:p>
      <w:pPr>
        <w:tabs>
          <w:tab w:val="left" w:pos="974"/>
        </w:tabs>
        <w:rPr>
          <w:color w:val="FF0000"/>
        </w:rPr>
      </w:pPr>
      <w:r>
        <w:rPr>
          <w:color w:val="FF0000"/>
        </w:rPr>
        <w:t>查看所有有关tomcat的进程</w:t>
      </w:r>
    </w:p>
    <w:p>
      <w:pPr>
        <w:tabs>
          <w:tab w:val="left" w:pos="974"/>
        </w:tabs>
        <w:rPr>
          <w:color w:val="FF0000"/>
        </w:rPr>
      </w:pPr>
    </w:p>
    <w:p>
      <w:pPr>
        <w:tabs>
          <w:tab w:val="left" w:pos="974"/>
        </w:tabs>
        <w:rPr>
          <w:color w:val="FF0000"/>
        </w:rPr>
      </w:pPr>
      <w:r>
        <w:rPr>
          <w:color w:val="FF0000"/>
        </w:rPr>
        <w:t xml:space="preserve">3.终止线程 </w:t>
      </w:r>
    </w:p>
    <w:p>
      <w:pPr>
        <w:tabs>
          <w:tab w:val="left" w:pos="974"/>
        </w:tabs>
        <w:rPr>
          <w:color w:val="FF0000"/>
        </w:rPr>
      </w:pPr>
      <w:r>
        <w:rPr>
          <w:color w:val="FF0000"/>
        </w:rPr>
        <w:t xml:space="preserve">kill -9 19979 </w:t>
      </w:r>
    </w:p>
    <w:p>
      <w:pPr>
        <w:tabs>
          <w:tab w:val="left" w:pos="974"/>
        </w:tabs>
        <w:rPr>
          <w:color w:val="FF0000"/>
        </w:rPr>
      </w:pPr>
      <w:r>
        <w:rPr>
          <w:color w:val="FF0000"/>
        </w:rPr>
        <w:t>终止线程号位19979的线程</w:t>
      </w:r>
    </w:p>
    <w:p>
      <w:pPr>
        <w:tabs>
          <w:tab w:val="left" w:pos="974"/>
        </w:tabs>
        <w:rPr>
          <w:color w:val="FF0000"/>
        </w:rPr>
      </w:pPr>
    </w:p>
    <w:p>
      <w:pPr>
        <w:tabs>
          <w:tab w:val="left" w:pos="974"/>
        </w:tabs>
        <w:rPr>
          <w:color w:val="FF0000"/>
        </w:rPr>
      </w:pPr>
      <w:r>
        <w:rPr>
          <w:color w:val="FF0000"/>
        </w:rPr>
        <w:t xml:space="preserve">4.查看文件，包含隐藏文件 </w:t>
      </w:r>
    </w:p>
    <w:p>
      <w:pPr>
        <w:tabs>
          <w:tab w:val="left" w:pos="974"/>
        </w:tabs>
        <w:rPr>
          <w:color w:val="FF0000"/>
        </w:rPr>
      </w:pPr>
      <w:r>
        <w:rPr>
          <w:color w:val="FF0000"/>
        </w:rPr>
        <w:t>ls -al</w:t>
      </w:r>
    </w:p>
    <w:p>
      <w:pPr>
        <w:tabs>
          <w:tab w:val="left" w:pos="974"/>
        </w:tabs>
        <w:rPr>
          <w:color w:val="FF0000"/>
        </w:rPr>
      </w:pPr>
    </w:p>
    <w:p>
      <w:pPr>
        <w:tabs>
          <w:tab w:val="left" w:pos="974"/>
        </w:tabs>
        <w:rPr>
          <w:color w:val="FF0000"/>
        </w:rPr>
      </w:pPr>
      <w:r>
        <w:rPr>
          <w:color w:val="FF0000"/>
        </w:rPr>
        <w:t xml:space="preserve">5.当前工作目录 </w:t>
      </w:r>
    </w:p>
    <w:p>
      <w:pPr>
        <w:tabs>
          <w:tab w:val="left" w:pos="974"/>
        </w:tabs>
        <w:rPr>
          <w:color w:val="FF0000"/>
        </w:rPr>
      </w:pPr>
      <w:r>
        <w:rPr>
          <w:color w:val="FF0000"/>
        </w:rPr>
        <w:t>pwd</w:t>
      </w:r>
    </w:p>
    <w:p>
      <w:pPr>
        <w:tabs>
          <w:tab w:val="left" w:pos="974"/>
        </w:tabs>
        <w:rPr>
          <w:color w:val="FF0000"/>
        </w:rPr>
      </w:pPr>
    </w:p>
    <w:p>
      <w:pPr>
        <w:tabs>
          <w:tab w:val="left" w:pos="974"/>
        </w:tabs>
        <w:rPr>
          <w:color w:val="FF0000"/>
        </w:rPr>
      </w:pPr>
      <w:r>
        <w:rPr>
          <w:color w:val="FF0000"/>
        </w:rPr>
        <w:t xml:space="preserve">6.复制文件包括其子文件到自定目录 </w:t>
      </w:r>
    </w:p>
    <w:p>
      <w:pPr>
        <w:tabs>
          <w:tab w:val="left" w:pos="974"/>
        </w:tabs>
        <w:rPr>
          <w:color w:val="FF0000"/>
        </w:rPr>
      </w:pPr>
      <w:r>
        <w:rPr>
          <w:color w:val="FF0000"/>
        </w:rPr>
        <w:t>cp -r sourceFolder targetFolder</w:t>
      </w:r>
    </w:p>
    <w:p>
      <w:pPr>
        <w:tabs>
          <w:tab w:val="left" w:pos="974"/>
        </w:tabs>
        <w:rPr>
          <w:color w:val="FF0000"/>
        </w:rPr>
      </w:pPr>
    </w:p>
    <w:p>
      <w:pPr>
        <w:tabs>
          <w:tab w:val="left" w:pos="974"/>
        </w:tabs>
        <w:rPr>
          <w:color w:val="FF0000"/>
        </w:rPr>
      </w:pPr>
      <w:r>
        <w:rPr>
          <w:color w:val="FF0000"/>
        </w:rPr>
        <w:t xml:space="preserve">7.创建目录 </w:t>
      </w:r>
    </w:p>
    <w:p>
      <w:pPr>
        <w:tabs>
          <w:tab w:val="left" w:pos="974"/>
        </w:tabs>
        <w:rPr>
          <w:color w:val="FF0000"/>
        </w:rPr>
      </w:pPr>
      <w:r>
        <w:rPr>
          <w:color w:val="FF0000"/>
        </w:rPr>
        <w:t>mkdir newfolder</w:t>
      </w:r>
    </w:p>
    <w:p>
      <w:pPr>
        <w:tabs>
          <w:tab w:val="left" w:pos="974"/>
        </w:tabs>
        <w:rPr>
          <w:color w:val="FF0000"/>
        </w:rPr>
      </w:pPr>
    </w:p>
    <w:p>
      <w:pPr>
        <w:tabs>
          <w:tab w:val="left" w:pos="974"/>
        </w:tabs>
        <w:rPr>
          <w:color w:val="FF0000"/>
        </w:rPr>
      </w:pPr>
      <w:r>
        <w:rPr>
          <w:color w:val="FF0000"/>
        </w:rPr>
        <w:t xml:space="preserve">8.删除目录（此目录是空目录） </w:t>
      </w:r>
    </w:p>
    <w:p>
      <w:pPr>
        <w:tabs>
          <w:tab w:val="left" w:pos="974"/>
        </w:tabs>
        <w:rPr>
          <w:color w:val="FF0000"/>
        </w:rPr>
      </w:pPr>
      <w:r>
        <w:rPr>
          <w:color w:val="FF0000"/>
        </w:rPr>
        <w:t>rmdir deleteEmptyFolder</w:t>
      </w:r>
    </w:p>
    <w:p>
      <w:pPr>
        <w:tabs>
          <w:tab w:val="left" w:pos="974"/>
        </w:tabs>
        <w:rPr>
          <w:color w:val="FF0000"/>
        </w:rPr>
      </w:pPr>
    </w:p>
    <w:p>
      <w:pPr>
        <w:tabs>
          <w:tab w:val="left" w:pos="974"/>
        </w:tabs>
        <w:rPr>
          <w:color w:val="FF0000"/>
        </w:rPr>
      </w:pPr>
      <w:r>
        <w:rPr>
          <w:color w:val="FF0000"/>
        </w:rPr>
        <w:t xml:space="preserve">9.删除文件包括其子文件 </w:t>
      </w:r>
    </w:p>
    <w:p>
      <w:pPr>
        <w:tabs>
          <w:tab w:val="left" w:pos="974"/>
        </w:tabs>
        <w:rPr>
          <w:color w:val="FF0000"/>
        </w:rPr>
      </w:pPr>
      <w:r>
        <w:rPr>
          <w:color w:val="FF0000"/>
        </w:rPr>
        <w:t>rm -rf deleteFile</w:t>
      </w:r>
    </w:p>
    <w:p>
      <w:pPr>
        <w:tabs>
          <w:tab w:val="left" w:pos="974"/>
        </w:tabs>
        <w:rPr>
          <w:color w:val="FF0000"/>
        </w:rPr>
      </w:pPr>
    </w:p>
    <w:p>
      <w:pPr>
        <w:tabs>
          <w:tab w:val="left" w:pos="974"/>
        </w:tabs>
        <w:rPr>
          <w:color w:val="FF0000"/>
        </w:rPr>
      </w:pPr>
      <w:r>
        <w:rPr>
          <w:color w:val="FF0000"/>
        </w:rPr>
        <w:t xml:space="preserve">10.移动文件 </w:t>
      </w:r>
    </w:p>
    <w:p>
      <w:pPr>
        <w:tabs>
          <w:tab w:val="left" w:pos="974"/>
        </w:tabs>
        <w:rPr>
          <w:color w:val="FF0000"/>
        </w:rPr>
      </w:pPr>
      <w:r>
        <w:rPr>
          <w:color w:val="FF0000"/>
        </w:rPr>
        <w:t>mv /temp/movefile /targetFolder</w:t>
      </w:r>
    </w:p>
    <w:p>
      <w:pPr>
        <w:tabs>
          <w:tab w:val="left" w:pos="974"/>
        </w:tabs>
        <w:rPr>
          <w:color w:val="FF0000"/>
        </w:rPr>
      </w:pPr>
    </w:p>
    <w:p>
      <w:pPr>
        <w:tabs>
          <w:tab w:val="left" w:pos="974"/>
        </w:tabs>
        <w:rPr>
          <w:color w:val="FF0000"/>
        </w:rPr>
      </w:pPr>
      <w:r>
        <w:rPr>
          <w:color w:val="FF0000"/>
        </w:rPr>
        <w:t>扩展重命名 mv oldNameFile newNameFile</w:t>
      </w:r>
    </w:p>
    <w:p>
      <w:pPr>
        <w:tabs>
          <w:tab w:val="left" w:pos="974"/>
        </w:tabs>
        <w:rPr>
          <w:color w:val="FF0000"/>
        </w:rPr>
      </w:pPr>
    </w:p>
    <w:p>
      <w:pPr>
        <w:tabs>
          <w:tab w:val="left" w:pos="974"/>
        </w:tabs>
        <w:rPr>
          <w:color w:val="FF0000"/>
        </w:rPr>
      </w:pPr>
      <w:r>
        <w:rPr>
          <w:color w:val="FF0000"/>
        </w:rPr>
        <w:t xml:space="preserve">11.切换用户 </w:t>
      </w:r>
    </w:p>
    <w:p>
      <w:pPr>
        <w:tabs>
          <w:tab w:val="left" w:pos="974"/>
        </w:tabs>
        <w:rPr>
          <w:color w:val="FF0000"/>
        </w:rPr>
      </w:pPr>
      <w:r>
        <w:rPr>
          <w:color w:val="FF0000"/>
        </w:rPr>
        <w:t>su -username</w:t>
      </w:r>
    </w:p>
    <w:p>
      <w:pPr>
        <w:tabs>
          <w:tab w:val="left" w:pos="974"/>
        </w:tabs>
        <w:rPr>
          <w:color w:val="FF0000"/>
        </w:rPr>
      </w:pPr>
    </w:p>
    <w:p>
      <w:pPr>
        <w:tabs>
          <w:tab w:val="left" w:pos="974"/>
        </w:tabs>
        <w:rPr>
          <w:color w:val="FF0000"/>
        </w:rPr>
      </w:pPr>
      <w:r>
        <w:rPr>
          <w:color w:val="FF0000"/>
        </w:rPr>
        <w:t xml:space="preserve">12.修改文件权限 </w:t>
      </w:r>
    </w:p>
    <w:p>
      <w:pPr>
        <w:tabs>
          <w:tab w:val="left" w:pos="974"/>
        </w:tabs>
        <w:rPr>
          <w:color w:val="FF0000"/>
        </w:rPr>
      </w:pPr>
      <w:r>
        <w:rPr>
          <w:color w:val="FF0000"/>
        </w:rPr>
        <w:t xml:space="preserve">chmod 777 file.java </w:t>
      </w:r>
    </w:p>
    <w:p>
      <w:pPr>
        <w:tabs>
          <w:tab w:val="left" w:pos="974"/>
        </w:tabs>
        <w:rPr>
          <w:color w:val="FF0000"/>
        </w:rPr>
      </w:pPr>
      <w:r>
        <w:rPr>
          <w:color w:val="FF0000"/>
        </w:rPr>
        <w:t>//file.java的权限-rwxrwxrwx，r表示读、w表示写、x表示可执行</w:t>
      </w:r>
    </w:p>
    <w:p>
      <w:pPr>
        <w:tabs>
          <w:tab w:val="left" w:pos="974"/>
        </w:tabs>
        <w:rPr>
          <w:color w:val="FF0000"/>
        </w:rPr>
      </w:pPr>
    </w:p>
    <w:p>
      <w:pPr>
        <w:tabs>
          <w:tab w:val="left" w:pos="974"/>
        </w:tabs>
        <w:rPr>
          <w:color w:val="FF0000"/>
        </w:rPr>
      </w:pPr>
      <w:r>
        <w:rPr>
          <w:color w:val="FF0000"/>
        </w:rPr>
        <w:t xml:space="preserve">13.压缩文件 </w:t>
      </w:r>
    </w:p>
    <w:p>
      <w:pPr>
        <w:tabs>
          <w:tab w:val="left" w:pos="974"/>
        </w:tabs>
        <w:rPr>
          <w:color w:val="FF0000"/>
        </w:rPr>
      </w:pPr>
      <w:r>
        <w:rPr>
          <w:color w:val="FF0000"/>
        </w:rPr>
        <w:t>tar -czf test.tar.gz /test1 /test2</w:t>
      </w:r>
    </w:p>
    <w:p>
      <w:pPr>
        <w:tabs>
          <w:tab w:val="left" w:pos="974"/>
        </w:tabs>
        <w:rPr>
          <w:color w:val="FF0000"/>
        </w:rPr>
      </w:pPr>
    </w:p>
    <w:p>
      <w:pPr>
        <w:tabs>
          <w:tab w:val="left" w:pos="974"/>
        </w:tabs>
        <w:rPr>
          <w:color w:val="FF0000"/>
        </w:rPr>
      </w:pPr>
      <w:r>
        <w:rPr>
          <w:color w:val="FF0000"/>
        </w:rPr>
        <w:t xml:space="preserve">14.列出压缩文件列表 </w:t>
      </w:r>
    </w:p>
    <w:p>
      <w:pPr>
        <w:tabs>
          <w:tab w:val="left" w:pos="974"/>
        </w:tabs>
        <w:rPr>
          <w:color w:val="FF0000"/>
        </w:rPr>
      </w:pPr>
      <w:r>
        <w:rPr>
          <w:color w:val="FF0000"/>
        </w:rPr>
        <w:t>tar -tzf test.tar.gz</w:t>
      </w:r>
    </w:p>
    <w:p>
      <w:pPr>
        <w:tabs>
          <w:tab w:val="left" w:pos="974"/>
        </w:tabs>
        <w:rPr>
          <w:color w:val="FF0000"/>
        </w:rPr>
      </w:pPr>
    </w:p>
    <w:p>
      <w:pPr>
        <w:tabs>
          <w:tab w:val="left" w:pos="974"/>
        </w:tabs>
        <w:rPr>
          <w:color w:val="FF0000"/>
        </w:rPr>
      </w:pPr>
      <w:r>
        <w:rPr>
          <w:color w:val="FF0000"/>
        </w:rPr>
        <w:t xml:space="preserve">15.解压文件 </w:t>
      </w:r>
    </w:p>
    <w:p>
      <w:pPr>
        <w:tabs>
          <w:tab w:val="left" w:pos="974"/>
        </w:tabs>
        <w:rPr>
          <w:color w:val="FF0000"/>
        </w:rPr>
      </w:pPr>
      <w:r>
        <w:rPr>
          <w:color w:val="FF0000"/>
        </w:rPr>
        <w:t>tar -xvzf test.tar.gz</w:t>
      </w:r>
    </w:p>
    <w:p>
      <w:pPr>
        <w:tabs>
          <w:tab w:val="left" w:pos="974"/>
        </w:tabs>
        <w:rPr>
          <w:color w:val="FF0000"/>
        </w:rPr>
      </w:pPr>
    </w:p>
    <w:p>
      <w:pPr>
        <w:tabs>
          <w:tab w:val="left" w:pos="974"/>
        </w:tabs>
        <w:rPr>
          <w:color w:val="FF0000"/>
        </w:rPr>
      </w:pPr>
      <w:r>
        <w:rPr>
          <w:color w:val="FF0000"/>
        </w:rPr>
        <w:t xml:space="preserve">16.查看文件头10行 </w:t>
      </w:r>
    </w:p>
    <w:p>
      <w:pPr>
        <w:tabs>
          <w:tab w:val="left" w:pos="974"/>
        </w:tabs>
        <w:rPr>
          <w:color w:val="FF0000"/>
        </w:rPr>
      </w:pPr>
      <w:r>
        <w:rPr>
          <w:color w:val="FF0000"/>
        </w:rPr>
        <w:t>head -n 10 example.txt</w:t>
      </w:r>
    </w:p>
    <w:p>
      <w:pPr>
        <w:tabs>
          <w:tab w:val="left" w:pos="974"/>
        </w:tabs>
        <w:rPr>
          <w:color w:val="FF0000"/>
        </w:rPr>
      </w:pPr>
    </w:p>
    <w:p>
      <w:pPr>
        <w:tabs>
          <w:tab w:val="left" w:pos="974"/>
        </w:tabs>
        <w:rPr>
          <w:color w:val="FF0000"/>
        </w:rPr>
      </w:pPr>
      <w:r>
        <w:rPr>
          <w:color w:val="FF0000"/>
        </w:rPr>
        <w:t xml:space="preserve">17.查看文件尾10行 </w:t>
      </w:r>
    </w:p>
    <w:p>
      <w:pPr>
        <w:tabs>
          <w:tab w:val="left" w:pos="974"/>
        </w:tabs>
        <w:rPr>
          <w:color w:val="FF0000"/>
        </w:rPr>
      </w:pPr>
      <w:r>
        <w:rPr>
          <w:color w:val="FF0000"/>
        </w:rPr>
        <w:t>tail -n 10 example.txt</w:t>
      </w:r>
    </w:p>
    <w:p>
      <w:pPr>
        <w:tabs>
          <w:tab w:val="left" w:pos="974"/>
        </w:tabs>
        <w:rPr>
          <w:color w:val="FF0000"/>
        </w:rPr>
      </w:pPr>
    </w:p>
    <w:p>
      <w:pPr>
        <w:tabs>
          <w:tab w:val="left" w:pos="974"/>
        </w:tabs>
        <w:rPr>
          <w:color w:val="FF0000"/>
        </w:rPr>
      </w:pPr>
      <w:r>
        <w:rPr>
          <w:color w:val="FF0000"/>
        </w:rPr>
        <w:t xml:space="preserve">18.查看日志文件 </w:t>
      </w:r>
    </w:p>
    <w:p>
      <w:pPr>
        <w:tabs>
          <w:tab w:val="left" w:pos="974"/>
        </w:tabs>
        <w:rPr>
          <w:color w:val="FF0000"/>
        </w:rPr>
      </w:pPr>
      <w:r>
        <w:rPr>
          <w:color w:val="FF0000"/>
        </w:rPr>
        <w:t xml:space="preserve">tail -f exmaple.log </w:t>
      </w:r>
    </w:p>
    <w:p>
      <w:pPr>
        <w:tabs>
          <w:tab w:val="left" w:pos="974"/>
        </w:tabs>
        <w:rPr>
          <w:color w:val="FF0000"/>
        </w:rPr>
      </w:pPr>
      <w:r>
        <w:rPr>
          <w:color w:val="FF0000"/>
        </w:rPr>
        <w:t>//这个命令会自动显示新增内容，屏幕只显示10行内容的（可设置）。</w:t>
      </w:r>
    </w:p>
    <w:p>
      <w:pPr>
        <w:tabs>
          <w:tab w:val="left" w:pos="974"/>
        </w:tabs>
        <w:rPr>
          <w:color w:val="FF0000"/>
        </w:rPr>
      </w:pPr>
    </w:p>
    <w:p>
      <w:pPr>
        <w:tabs>
          <w:tab w:val="left" w:pos="974"/>
        </w:tabs>
        <w:rPr>
          <w:color w:val="FF0000"/>
        </w:rPr>
      </w:pPr>
      <w:r>
        <w:rPr>
          <w:color w:val="FF0000"/>
        </w:rPr>
        <w:t xml:space="preserve">19.启动Vi编辑器 </w:t>
      </w:r>
    </w:p>
    <w:p>
      <w:pPr>
        <w:tabs>
          <w:tab w:val="left" w:pos="974"/>
        </w:tabs>
        <w:rPr>
          <w:color w:val="FF0000"/>
        </w:rPr>
      </w:pPr>
      <w:r>
        <w:rPr>
          <w:color w:val="FF0000"/>
        </w:rPr>
        <w:t xml:space="preserve">vi </w:t>
      </w:r>
    </w:p>
    <w:p>
      <w:pPr>
        <w:tabs>
          <w:tab w:val="left" w:pos="974"/>
        </w:tabs>
        <w:rPr>
          <w:color w:val="FF0000"/>
        </w:rPr>
      </w:pPr>
      <w:r>
        <w:rPr>
          <w:color w:val="FF0000"/>
        </w:rPr>
        <w:t xml:space="preserve">20.查看系统当前时间 </w:t>
      </w:r>
    </w:p>
    <w:p>
      <w:pPr>
        <w:tabs>
          <w:tab w:val="left" w:pos="974"/>
        </w:tabs>
        <w:rPr>
          <w:color w:val="FF0000"/>
        </w:rPr>
      </w:pPr>
      <w:r>
        <w:rPr>
          <w:color w:val="FF0000"/>
        </w:rPr>
        <w:t xml:space="preserve">date </w:t>
      </w:r>
    </w:p>
    <w:p>
      <w:pPr>
        <w:tabs>
          <w:tab w:val="left" w:pos="974"/>
        </w:tabs>
        <w:rPr>
          <w:color w:val="FF0000"/>
        </w:rPr>
      </w:pPr>
      <w:r>
        <w:rPr>
          <w:color w:val="FF0000"/>
        </w:rPr>
        <w:t xml:space="preserve">命令会输出 周几 几月 几日 时间 和 时间显示格式 和年份 </w:t>
      </w:r>
    </w:p>
    <w:p>
      <w:pPr>
        <w:tabs>
          <w:tab w:val="left" w:pos="974"/>
        </w:tabs>
        <w:rPr>
          <w:color w:val="FF0000"/>
        </w:rPr>
      </w:pPr>
      <w:r>
        <w:rPr>
          <w:color w:val="FF0000"/>
        </w:rPr>
        <w:t xml:space="preserve">Sat Jan 20 04:39:49 CST 2018 </w:t>
      </w:r>
    </w:p>
    <w:p>
      <w:pPr>
        <w:tabs>
          <w:tab w:val="left" w:pos="974"/>
        </w:tabs>
        <w:rPr>
          <w:color w:val="FF0000"/>
        </w:rPr>
      </w:pPr>
      <w:r>
        <w:rPr>
          <w:color w:val="FF0000"/>
        </w:rPr>
        <w:t xml:space="preserve">date +”%Y-%m-%d” </w:t>
      </w:r>
    </w:p>
    <w:p>
      <w:pPr>
        <w:tabs>
          <w:tab w:val="left" w:pos="974"/>
        </w:tabs>
        <w:rPr>
          <w:color w:val="FF0000"/>
        </w:rPr>
      </w:pPr>
      <w:r>
        <w:rPr>
          <w:color w:val="FF0000"/>
        </w:rPr>
        <w:t xml:space="preserve">--------------------- </w:t>
      </w:r>
    </w:p>
    <w:p>
      <w:pPr>
        <w:tabs>
          <w:tab w:val="left" w:pos="974"/>
        </w:tabs>
        <w:rPr>
          <w:color w:val="FF0000"/>
        </w:rPr>
      </w:pPr>
      <w:r>
        <w:rPr>
          <w:color w:val="FF0000"/>
        </w:rPr>
        <w:t xml:space="preserve">作者：爪哇小明 </w:t>
      </w:r>
    </w:p>
    <w:p>
      <w:pPr>
        <w:tabs>
          <w:tab w:val="left" w:pos="974"/>
        </w:tabs>
        <w:rPr>
          <w:color w:val="FF0000"/>
        </w:rPr>
      </w:pPr>
      <w:r>
        <w:rPr>
          <w:color w:val="FF0000"/>
        </w:rPr>
        <w:t xml:space="preserve">来源：CSDN </w:t>
      </w:r>
    </w:p>
    <w:p>
      <w:pPr>
        <w:tabs>
          <w:tab w:val="left" w:pos="974"/>
        </w:tabs>
        <w:rPr>
          <w:color w:val="FF0000"/>
        </w:rPr>
      </w:pPr>
      <w:r>
        <w:rPr>
          <w:color w:val="FF0000"/>
        </w:rPr>
        <w:t xml:space="preserve">原文：https://blog.csdn.net/weixin_38429587/article/details/79110588 </w:t>
      </w:r>
    </w:p>
    <w:p>
      <w:pPr>
        <w:tabs>
          <w:tab w:val="left" w:pos="974"/>
        </w:tabs>
        <w:rPr>
          <w:b/>
          <w:color w:val="FF0000"/>
        </w:rPr>
      </w:pPr>
      <w:r>
        <w:rPr>
          <w:color w:val="FF0000"/>
        </w:rPr>
        <w:t>版权声明：本文为博主原创文章，转载请附上博文链接！</w:t>
      </w:r>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仿宋">
    <w:panose1 w:val="02010609060101010101"/>
    <w:charset w:val="86"/>
    <w:family w:val="modern"/>
    <w:pitch w:val="default"/>
    <w:sig w:usb0="800002BF" w:usb1="38CF7CFA" w:usb2="00000016" w:usb3="00000000" w:csb0="00040001" w:csb1="00000000"/>
  </w:font>
  <w:font w:name="Helvetica Neue">
    <w:altName w:val="Segoe Print"/>
    <w:panose1 w:val="020B0604020202020204"/>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1</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hNuo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v+E26hQCAAAVBAAADgAAAAAAAAAB&#10;ACAAAAAfAQAAZHJzL2Uyb0RvYy54bWxQSwUGAAAAAAYABgBZAQAApQU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1</w:t>
                    </w:r>
                    <w:r>
                      <w:rPr>
                        <w:rFonts w:hint="eastAsia" w:eastAsia="宋体"/>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w:pict>
        <v:shape id="PowerPlusWaterMarkObject319148" o:spid="_x0000_s4104" o:spt="136" type="#_x0000_t136" style="position:absolute;left:0pt;height:38.15pt;width:549.1pt;mso-position-horizontal:center;mso-position-horizontal-relative:margin;mso-position-vertical:center;mso-position-vertical-relative:margin;rotation:-2949120f;z-index:-251656192;mso-width-relative:page;mso-height-relative:page;" fillcolor="#AFABAB [2414]" filled="t" stroked="f" coordsize="21600,21600" adj="10800">
          <v:path/>
          <v:fill on="t" focussize="0,0"/>
          <v:stroke on="f"/>
          <v:imagedata o:title=""/>
          <o:lock v:ext="edit" aspectratio="t"/>
          <v:textpath on="t" fitpath="t" trim="t" xscale="f" string="祝大家工作棒棒棒，有口碑记得找老班奥。" style="font-family:微软雅黑;font-size:36pt;v-same-letter-heights:f;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singleLevel"/>
    <w:tmpl w:val="9239341B"/>
    <w:lvl w:ilvl="0" w:tentative="0">
      <w:start w:val="1"/>
      <w:numFmt w:val="decimal"/>
      <w:suff w:val="nothing"/>
      <w:lvlText w:val="%1、"/>
      <w:lvlJc w:val="left"/>
      <w:pPr>
        <w:ind w:left="0" w:firstLine="0"/>
      </w:pPr>
    </w:lvl>
  </w:abstractNum>
  <w:abstractNum w:abstractNumId="1">
    <w:nsid w:val="9288B902"/>
    <w:multiLevelType w:val="singleLevel"/>
    <w:tmpl w:val="9288B902"/>
    <w:lvl w:ilvl="0" w:tentative="0">
      <w:start w:val="2"/>
      <w:numFmt w:val="decimal"/>
      <w:suff w:val="nothing"/>
      <w:lvlText w:val="%1、"/>
      <w:lvlJc w:val="left"/>
      <w:pPr>
        <w:ind w:left="0" w:firstLine="0"/>
      </w:pPr>
    </w:lvl>
  </w:abstractNum>
  <w:abstractNum w:abstractNumId="2">
    <w:nsid w:val="9C8AC8EF"/>
    <w:multiLevelType w:val="singleLevel"/>
    <w:tmpl w:val="9C8AC8EF"/>
    <w:lvl w:ilvl="0" w:tentative="0">
      <w:start w:val="7"/>
      <w:numFmt w:val="decimal"/>
      <w:suff w:val="nothing"/>
      <w:lvlText w:val="%1."/>
      <w:lvlJc w:val="left"/>
      <w:pPr>
        <w:ind w:left="0" w:firstLine="0"/>
      </w:pPr>
    </w:lvl>
  </w:abstractNum>
  <w:abstractNum w:abstractNumId="3">
    <w:nsid w:val="B0F1ACD9"/>
    <w:multiLevelType w:val="multilevel"/>
    <w:tmpl w:val="B0F1ACD9"/>
    <w:lvl w:ilvl="0" w:tentative="0">
      <w:start w:val="1"/>
      <w:numFmt w:val="decimal"/>
      <w:suff w:val="nothing"/>
      <w:lvlText w:val="%1、"/>
      <w:lvlJc w:val="left"/>
      <w:pPr>
        <w:ind w:left="0" w:firstLine="0"/>
      </w:pPr>
    </w:lvl>
    <w:lvl w:ilvl="1" w:tentative="0">
      <w:start w:val="1"/>
      <w:numFmt w:val="lowerLetter"/>
      <w:lvlText w:val="%2)"/>
      <w:lvlJc w:val="left"/>
      <w:pPr>
        <w:ind w:left="420" w:firstLine="0"/>
      </w:pPr>
    </w:lvl>
    <w:lvl w:ilvl="2" w:tentative="0">
      <w:start w:val="1"/>
      <w:numFmt w:val="lowerRoman"/>
      <w:lvlText w:val="%3."/>
      <w:lvlJc w:val="left"/>
      <w:pPr>
        <w:ind w:left="840" w:firstLine="0"/>
      </w:pPr>
    </w:lvl>
    <w:lvl w:ilvl="3" w:tentative="0">
      <w:start w:val="1"/>
      <w:numFmt w:val="decimal"/>
      <w:lvlText w:val="%4."/>
      <w:lvlJc w:val="left"/>
      <w:pPr>
        <w:ind w:left="1260" w:firstLine="0"/>
      </w:pPr>
    </w:lvl>
    <w:lvl w:ilvl="4" w:tentative="0">
      <w:start w:val="1"/>
      <w:numFmt w:val="lowerLetter"/>
      <w:lvlText w:val="%5)"/>
      <w:lvlJc w:val="left"/>
      <w:pPr>
        <w:ind w:left="1680" w:firstLine="0"/>
      </w:pPr>
    </w:lvl>
    <w:lvl w:ilvl="5" w:tentative="0">
      <w:start w:val="1"/>
      <w:numFmt w:val="lowerRoman"/>
      <w:lvlText w:val="%6."/>
      <w:lvlJc w:val="left"/>
      <w:pPr>
        <w:ind w:left="2100" w:firstLine="0"/>
      </w:pPr>
    </w:lvl>
    <w:lvl w:ilvl="6" w:tentative="0">
      <w:start w:val="1"/>
      <w:numFmt w:val="decimal"/>
      <w:lvlText w:val="%7."/>
      <w:lvlJc w:val="left"/>
      <w:pPr>
        <w:ind w:left="2520" w:firstLine="0"/>
      </w:pPr>
    </w:lvl>
    <w:lvl w:ilvl="7" w:tentative="0">
      <w:start w:val="1"/>
      <w:numFmt w:val="lowerLetter"/>
      <w:lvlText w:val="%8)"/>
      <w:lvlJc w:val="left"/>
      <w:pPr>
        <w:ind w:left="2940" w:firstLine="0"/>
      </w:pPr>
    </w:lvl>
    <w:lvl w:ilvl="8" w:tentative="0">
      <w:start w:val="1"/>
      <w:numFmt w:val="lowerRoman"/>
      <w:lvlText w:val="%9."/>
      <w:lvlJc w:val="left"/>
      <w:pPr>
        <w:ind w:left="3360" w:firstLine="0"/>
      </w:pPr>
    </w:lvl>
  </w:abstractNum>
  <w:abstractNum w:abstractNumId="4">
    <w:nsid w:val="B5E306ED"/>
    <w:multiLevelType w:val="singleLevel"/>
    <w:tmpl w:val="B5E306ED"/>
    <w:lvl w:ilvl="0" w:tentative="0">
      <w:start w:val="8"/>
      <w:numFmt w:val="decimal"/>
      <w:suff w:val="nothing"/>
      <w:lvlText w:val="%1、"/>
      <w:lvlJc w:val="left"/>
      <w:pPr>
        <w:ind w:left="0" w:firstLine="0"/>
      </w:pPr>
    </w:lvl>
  </w:abstractNum>
  <w:abstractNum w:abstractNumId="5">
    <w:nsid w:val="BE923771"/>
    <w:multiLevelType w:val="singleLevel"/>
    <w:tmpl w:val="BE923771"/>
    <w:lvl w:ilvl="0" w:tentative="0">
      <w:start w:val="3"/>
      <w:numFmt w:val="decimal"/>
      <w:suff w:val="space"/>
      <w:lvlText w:val="%1."/>
      <w:lvlJc w:val="left"/>
      <w:pPr>
        <w:ind w:left="0" w:firstLine="0"/>
      </w:pPr>
    </w:lvl>
  </w:abstractNum>
  <w:abstractNum w:abstractNumId="6">
    <w:nsid w:val="BF205925"/>
    <w:multiLevelType w:val="singleLevel"/>
    <w:tmpl w:val="BF205925"/>
    <w:lvl w:ilvl="0" w:tentative="0">
      <w:start w:val="1"/>
      <w:numFmt w:val="decimal"/>
      <w:suff w:val="nothing"/>
      <w:lvlText w:val="%1、"/>
      <w:lvlJc w:val="left"/>
      <w:pPr>
        <w:ind w:left="0" w:firstLine="0"/>
      </w:pPr>
    </w:lvl>
  </w:abstractNum>
  <w:abstractNum w:abstractNumId="7">
    <w:nsid w:val="C8879AEF"/>
    <w:multiLevelType w:val="singleLevel"/>
    <w:tmpl w:val="C8879AEF"/>
    <w:lvl w:ilvl="0" w:tentative="0">
      <w:start w:val="1"/>
      <w:numFmt w:val="decimal"/>
      <w:suff w:val="nothing"/>
      <w:lvlText w:val="%1、"/>
      <w:lvlJc w:val="left"/>
      <w:pPr>
        <w:ind w:left="0" w:firstLine="0"/>
      </w:pPr>
    </w:lvl>
  </w:abstractNum>
  <w:abstractNum w:abstractNumId="8">
    <w:nsid w:val="CF092B84"/>
    <w:multiLevelType w:val="singleLevel"/>
    <w:tmpl w:val="CF092B84"/>
    <w:lvl w:ilvl="0" w:tentative="0">
      <w:start w:val="1"/>
      <w:numFmt w:val="decimal"/>
      <w:suff w:val="nothing"/>
      <w:lvlText w:val="%1、"/>
      <w:lvlJc w:val="left"/>
      <w:pPr>
        <w:ind w:left="0" w:firstLine="0"/>
      </w:pPr>
    </w:lvl>
  </w:abstractNum>
  <w:abstractNum w:abstractNumId="9">
    <w:nsid w:val="D7F9FE59"/>
    <w:multiLevelType w:val="singleLevel"/>
    <w:tmpl w:val="D7F9FE59"/>
    <w:lvl w:ilvl="0" w:tentative="0">
      <w:start w:val="1"/>
      <w:numFmt w:val="decimal"/>
      <w:suff w:val="space"/>
      <w:lvlText w:val="%1、"/>
      <w:lvlJc w:val="left"/>
      <w:pPr>
        <w:ind w:left="0" w:firstLine="0"/>
      </w:pPr>
    </w:lvl>
  </w:abstractNum>
  <w:abstractNum w:abstractNumId="10">
    <w:nsid w:val="DCBA6B53"/>
    <w:multiLevelType w:val="singleLevel"/>
    <w:tmpl w:val="DCBA6B53"/>
    <w:lvl w:ilvl="0" w:tentative="0">
      <w:start w:val="1"/>
      <w:numFmt w:val="decimal"/>
      <w:suff w:val="nothing"/>
      <w:lvlText w:val="%1、"/>
      <w:lvlJc w:val="left"/>
      <w:pPr>
        <w:ind w:left="0" w:firstLine="0"/>
      </w:pPr>
    </w:lvl>
  </w:abstractNum>
  <w:abstractNum w:abstractNumId="11">
    <w:nsid w:val="F4B5D9F5"/>
    <w:multiLevelType w:val="singleLevel"/>
    <w:tmpl w:val="F4B5D9F5"/>
    <w:lvl w:ilvl="0" w:tentative="0">
      <w:start w:val="4"/>
      <w:numFmt w:val="decimal"/>
      <w:suff w:val="nothing"/>
      <w:lvlText w:val="%1、"/>
      <w:lvlJc w:val="left"/>
      <w:pPr>
        <w:ind w:left="0" w:firstLine="0"/>
      </w:pPr>
    </w:lvl>
  </w:abstractNum>
  <w:abstractNum w:abstractNumId="12">
    <w:nsid w:val="0053208E"/>
    <w:multiLevelType w:val="singleLevel"/>
    <w:tmpl w:val="0053208E"/>
    <w:lvl w:ilvl="0" w:tentative="0">
      <w:start w:val="1"/>
      <w:numFmt w:val="chineseCounting"/>
      <w:suff w:val="nothing"/>
      <w:lvlText w:val="%1、"/>
      <w:lvlJc w:val="left"/>
      <w:pPr>
        <w:ind w:left="0" w:firstLine="0"/>
      </w:pPr>
    </w:lvl>
  </w:abstractNum>
  <w:abstractNum w:abstractNumId="13">
    <w:nsid w:val="0248C179"/>
    <w:multiLevelType w:val="singleLevel"/>
    <w:tmpl w:val="0248C179"/>
    <w:lvl w:ilvl="0" w:tentative="0">
      <w:start w:val="1"/>
      <w:numFmt w:val="decimal"/>
      <w:suff w:val="nothing"/>
      <w:lvlText w:val="%1、"/>
      <w:lvlJc w:val="left"/>
      <w:pPr>
        <w:ind w:left="0" w:firstLine="0"/>
      </w:pPr>
    </w:lvl>
  </w:abstractNum>
  <w:abstractNum w:abstractNumId="14">
    <w:nsid w:val="03D62ECE"/>
    <w:multiLevelType w:val="singleLevel"/>
    <w:tmpl w:val="03D62ECE"/>
    <w:lvl w:ilvl="0" w:tentative="0">
      <w:start w:val="1"/>
      <w:numFmt w:val="decimal"/>
      <w:suff w:val="nothing"/>
      <w:lvlText w:val="%1、"/>
      <w:lvlJc w:val="left"/>
      <w:pPr>
        <w:ind w:left="0" w:firstLine="0"/>
      </w:pPr>
    </w:lvl>
  </w:abstractNum>
  <w:abstractNum w:abstractNumId="15">
    <w:nsid w:val="0E640482"/>
    <w:multiLevelType w:val="singleLevel"/>
    <w:tmpl w:val="0E640482"/>
    <w:lvl w:ilvl="0" w:tentative="0">
      <w:start w:val="1"/>
      <w:numFmt w:val="decimal"/>
      <w:suff w:val="space"/>
      <w:lvlText w:val="%1)"/>
      <w:lvlJc w:val="left"/>
      <w:pPr>
        <w:ind w:left="0" w:firstLine="0"/>
      </w:pPr>
    </w:lvl>
  </w:abstractNum>
  <w:abstractNum w:abstractNumId="16">
    <w:nsid w:val="2470EC97"/>
    <w:multiLevelType w:val="singleLevel"/>
    <w:tmpl w:val="2470EC97"/>
    <w:lvl w:ilvl="0" w:tentative="0">
      <w:start w:val="1"/>
      <w:numFmt w:val="decimal"/>
      <w:suff w:val="nothing"/>
      <w:lvlText w:val="%1、"/>
      <w:lvlJc w:val="left"/>
      <w:pPr>
        <w:ind w:left="0" w:firstLine="0"/>
      </w:pPr>
    </w:lvl>
  </w:abstractNum>
  <w:abstractNum w:abstractNumId="17">
    <w:nsid w:val="25B654F3"/>
    <w:multiLevelType w:val="singleLevel"/>
    <w:tmpl w:val="25B654F3"/>
    <w:lvl w:ilvl="0" w:tentative="0">
      <w:start w:val="1"/>
      <w:numFmt w:val="decimal"/>
      <w:suff w:val="nothing"/>
      <w:lvlText w:val="%1、"/>
      <w:lvlJc w:val="left"/>
      <w:pPr>
        <w:ind w:left="0" w:firstLine="0"/>
      </w:pPr>
    </w:lvl>
  </w:abstractNum>
  <w:abstractNum w:abstractNumId="18">
    <w:nsid w:val="2A8F537B"/>
    <w:multiLevelType w:val="singleLevel"/>
    <w:tmpl w:val="2A8F537B"/>
    <w:lvl w:ilvl="0" w:tentative="0">
      <w:start w:val="1"/>
      <w:numFmt w:val="decimal"/>
      <w:suff w:val="nothing"/>
      <w:lvlText w:val="%1、"/>
      <w:lvlJc w:val="left"/>
      <w:pPr>
        <w:ind w:left="0" w:firstLine="0"/>
      </w:pPr>
    </w:lvl>
  </w:abstractNum>
  <w:abstractNum w:abstractNumId="19">
    <w:nsid w:val="39A0D9AC"/>
    <w:multiLevelType w:val="singleLevel"/>
    <w:tmpl w:val="39A0D9AC"/>
    <w:lvl w:ilvl="0" w:tentative="0">
      <w:start w:val="1"/>
      <w:numFmt w:val="decimal"/>
      <w:suff w:val="nothing"/>
      <w:lvlText w:val="%1、"/>
      <w:lvlJc w:val="left"/>
      <w:pPr>
        <w:ind w:left="0" w:firstLine="0"/>
      </w:pPr>
    </w:lvl>
  </w:abstractNum>
  <w:abstractNum w:abstractNumId="20">
    <w:nsid w:val="46A08BB8"/>
    <w:multiLevelType w:val="singleLevel"/>
    <w:tmpl w:val="46A08BB8"/>
    <w:lvl w:ilvl="0" w:tentative="0">
      <w:start w:val="1"/>
      <w:numFmt w:val="decimal"/>
      <w:suff w:val="nothing"/>
      <w:lvlText w:val="%1、"/>
      <w:lvlJc w:val="left"/>
      <w:pPr>
        <w:ind w:left="0" w:firstLine="0"/>
      </w:pPr>
    </w:lvl>
  </w:abstractNum>
  <w:abstractNum w:abstractNumId="21">
    <w:nsid w:val="4C1BAE26"/>
    <w:multiLevelType w:val="singleLevel"/>
    <w:tmpl w:val="4C1BAE26"/>
    <w:lvl w:ilvl="0" w:tentative="0">
      <w:start w:val="1"/>
      <w:numFmt w:val="decimal"/>
      <w:suff w:val="nothing"/>
      <w:lvlText w:val="%1、"/>
      <w:lvlJc w:val="left"/>
      <w:pPr>
        <w:ind w:left="0" w:firstLine="0"/>
      </w:pPr>
    </w:lvl>
  </w:abstractNum>
  <w:abstractNum w:abstractNumId="22">
    <w:nsid w:val="4D4DC07F"/>
    <w:multiLevelType w:val="singleLevel"/>
    <w:tmpl w:val="4D4DC07F"/>
    <w:lvl w:ilvl="0" w:tentative="0">
      <w:start w:val="1"/>
      <w:numFmt w:val="decimal"/>
      <w:suff w:val="nothing"/>
      <w:lvlText w:val="%1、"/>
      <w:lvlJc w:val="left"/>
      <w:pPr>
        <w:ind w:left="0" w:firstLine="0"/>
      </w:pPr>
    </w:lvl>
  </w:abstractNum>
  <w:abstractNum w:abstractNumId="23">
    <w:nsid w:val="59ADCABA"/>
    <w:multiLevelType w:val="singleLevel"/>
    <w:tmpl w:val="59ADCABA"/>
    <w:lvl w:ilvl="0" w:tentative="0">
      <w:start w:val="1"/>
      <w:numFmt w:val="chineseCounting"/>
      <w:suff w:val="nothing"/>
      <w:lvlText w:val="%1、"/>
      <w:lvlJc w:val="left"/>
      <w:pPr>
        <w:ind w:left="0" w:firstLine="0"/>
      </w:pPr>
    </w:lvl>
  </w:abstractNum>
  <w:abstractNum w:abstractNumId="24">
    <w:nsid w:val="5A241D34"/>
    <w:multiLevelType w:val="singleLevel"/>
    <w:tmpl w:val="5A241D34"/>
    <w:lvl w:ilvl="0" w:tentative="0">
      <w:start w:val="1"/>
      <w:numFmt w:val="decimal"/>
      <w:suff w:val="nothing"/>
      <w:lvlText w:val="%1、"/>
      <w:lvlJc w:val="left"/>
      <w:pPr>
        <w:ind w:left="0" w:firstLine="0"/>
      </w:pPr>
    </w:lvl>
  </w:abstractNum>
  <w:abstractNum w:abstractNumId="25">
    <w:nsid w:val="60382F6E"/>
    <w:multiLevelType w:val="singleLevel"/>
    <w:tmpl w:val="60382F6E"/>
    <w:lvl w:ilvl="0" w:tentative="0">
      <w:start w:val="1"/>
      <w:numFmt w:val="decimal"/>
      <w:suff w:val="space"/>
      <w:lvlText w:val="%1."/>
      <w:lvlJc w:val="left"/>
      <w:pPr>
        <w:ind w:left="0" w:firstLine="0"/>
      </w:pPr>
    </w:lvl>
  </w:abstractNum>
  <w:abstractNum w:abstractNumId="26">
    <w:nsid w:val="629F7852"/>
    <w:multiLevelType w:val="singleLevel"/>
    <w:tmpl w:val="629F7852"/>
    <w:lvl w:ilvl="0" w:tentative="0">
      <w:start w:val="2"/>
      <w:numFmt w:val="decimal"/>
      <w:suff w:val="nothing"/>
      <w:lvlText w:val="%1、"/>
      <w:lvlJc w:val="left"/>
      <w:pPr>
        <w:ind w:left="0" w:firstLine="0"/>
      </w:pPr>
    </w:lvl>
  </w:abstractNum>
  <w:abstractNum w:abstractNumId="27">
    <w:nsid w:val="72183CF9"/>
    <w:multiLevelType w:val="singleLevel"/>
    <w:tmpl w:val="72183CF9"/>
    <w:lvl w:ilvl="0" w:tentative="0">
      <w:start w:val="1"/>
      <w:numFmt w:val="decimal"/>
      <w:suff w:val="nothing"/>
      <w:lvlText w:val="%1、"/>
      <w:lvlJc w:val="left"/>
      <w:pPr>
        <w:ind w:left="0" w:firstLine="0"/>
      </w:pPr>
    </w:lvl>
  </w:abstractNum>
  <w:abstractNum w:abstractNumId="28">
    <w:nsid w:val="77ECEA79"/>
    <w:multiLevelType w:val="singleLevel"/>
    <w:tmpl w:val="77ECEA79"/>
    <w:lvl w:ilvl="0" w:tentative="0">
      <w:start w:val="1"/>
      <w:numFmt w:val="decimal"/>
      <w:suff w:val="space"/>
      <w:lvlText w:val="%1."/>
      <w:lvlJc w:val="left"/>
      <w:pPr>
        <w:ind w:left="0" w:firstLine="0"/>
      </w:pPr>
    </w:lvl>
  </w:abstractNum>
  <w:abstractNum w:abstractNumId="29">
    <w:nsid w:val="7C246926"/>
    <w:multiLevelType w:val="singleLevel"/>
    <w:tmpl w:val="7C246926"/>
    <w:lvl w:ilvl="0" w:tentative="0">
      <w:start w:val="3"/>
      <w:numFmt w:val="decimal"/>
      <w:suff w:val="nothing"/>
      <w:lvlText w:val="%1、"/>
      <w:lvlJc w:val="left"/>
      <w:pPr>
        <w:ind w:left="0" w:firstLine="0"/>
      </w:pPr>
    </w:lvl>
  </w:abstractNum>
  <w:num w:numId="1">
    <w:abstractNumId w:val="12"/>
  </w:num>
  <w:num w:numId="2">
    <w:abstractNumId w:val="8"/>
  </w:num>
  <w:num w:numId="3">
    <w:abstractNumId w:val="23"/>
  </w:num>
  <w:num w:numId="4">
    <w:abstractNumId w:val="6"/>
  </w:num>
  <w:num w:numId="5">
    <w:abstractNumId w:val="4"/>
  </w:num>
  <w:num w:numId="6">
    <w:abstractNumId w:val="14"/>
  </w:num>
  <w:num w:numId="7">
    <w:abstractNumId w:val="17"/>
  </w:num>
  <w:num w:numId="8">
    <w:abstractNumId w:val="27"/>
  </w:num>
  <w:num w:numId="9">
    <w:abstractNumId w:val="13"/>
  </w:num>
  <w:num w:numId="10">
    <w:abstractNumId w:val="0"/>
  </w:num>
  <w:num w:numId="11">
    <w:abstractNumId w:val="18"/>
  </w:num>
  <w:num w:numId="12">
    <w:abstractNumId w:val="24"/>
  </w:num>
  <w:num w:numId="13">
    <w:abstractNumId w:val="7"/>
  </w:num>
  <w:num w:numId="14">
    <w:abstractNumId w:val="22"/>
  </w:num>
  <w:num w:numId="15">
    <w:abstractNumId w:val="11"/>
  </w:num>
  <w:num w:numId="16">
    <w:abstractNumId w:val="16"/>
  </w:num>
  <w:num w:numId="17">
    <w:abstractNumId w:val="10"/>
  </w:num>
  <w:num w:numId="18">
    <w:abstractNumId w:val="9"/>
  </w:num>
  <w:num w:numId="19">
    <w:abstractNumId w:val="2"/>
  </w:num>
  <w:num w:numId="20">
    <w:abstractNumId w:val="21"/>
  </w:num>
  <w:num w:numId="21">
    <w:abstractNumId w:val="25"/>
  </w:num>
  <w:num w:numId="22">
    <w:abstractNumId w:val="15"/>
  </w:num>
  <w:num w:numId="23">
    <w:abstractNumId w:val="20"/>
  </w:num>
  <w:num w:numId="24">
    <w:abstractNumId w:val="3"/>
  </w:num>
  <w:num w:numId="25">
    <w:abstractNumId w:val="29"/>
  </w:num>
  <w:num w:numId="26">
    <w:abstractNumId w:val="28"/>
  </w:num>
  <w:num w:numId="27">
    <w:abstractNumId w:val="5"/>
  </w:num>
  <w:num w:numId="28">
    <w:abstractNumId w:val="26"/>
  </w:num>
  <w:num w:numId="29">
    <w:abstractNumId w:val="1"/>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CF25811"/>
    <w:rsid w:val="012442CB"/>
    <w:rsid w:val="40D54AC6"/>
    <w:rsid w:val="6CF25811"/>
    <w:rsid w:val="7E0768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name="header"/>
    <w:lsdException w:uiPriority="99"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link w:val="11"/>
    <w:qFormat/>
    <w:uiPriority w:val="0"/>
    <w:pPr>
      <w:widowControl w:val="0"/>
      <w:jc w:val="both"/>
    </w:pPr>
    <w:rPr>
      <w:rFonts w:ascii="Calibri" w:hAnsi="Calibri" w:eastAsia="Calibri" w:cs="Times New Roman"/>
      <w:kern w:val="1"/>
      <w:sz w:val="21"/>
      <w:szCs w:val="24"/>
      <w:lang w:val="en-US" w:eastAsia="zh-CN" w:bidi="ar-SA"/>
    </w:rPr>
  </w:style>
  <w:style w:type="paragraph" w:styleId="2">
    <w:name w:val="heading 1"/>
    <w:next w:val="1"/>
    <w:qFormat/>
    <w:uiPriority w:val="0"/>
    <w:pPr>
      <w:keepNext/>
      <w:keepLines/>
      <w:widowControl w:val="0"/>
      <w:spacing w:line="576" w:lineRule="auto"/>
      <w:jc w:val="both"/>
      <w:outlineLvl w:val="0"/>
    </w:pPr>
    <w:rPr>
      <w:rFonts w:ascii="Calibri" w:hAnsi="Calibri" w:eastAsia="Calibri" w:cs="Times New Roman"/>
      <w:b/>
      <w:kern w:val="1"/>
      <w:sz w:val="44"/>
      <w:szCs w:val="24"/>
      <w:lang w:val="en-US" w:eastAsia="zh-CN" w:bidi="ar-SA"/>
    </w:rPr>
  </w:style>
  <w:style w:type="paragraph" w:styleId="3">
    <w:name w:val="heading 2"/>
    <w:next w:val="1"/>
    <w:qFormat/>
    <w:uiPriority w:val="0"/>
    <w:pPr>
      <w:keepNext/>
      <w:keepLines/>
      <w:widowControl w:val="0"/>
      <w:spacing w:line="413" w:lineRule="auto"/>
      <w:jc w:val="both"/>
      <w:outlineLvl w:val="1"/>
    </w:pPr>
    <w:rPr>
      <w:rFonts w:ascii="Arial" w:hAnsi="Arial" w:eastAsia="黑体" w:cs="Times New Roman"/>
      <w:b/>
      <w:kern w:val="1"/>
      <w:sz w:val="32"/>
      <w:szCs w:val="24"/>
      <w:lang w:val="en-US" w:eastAsia="zh-CN" w:bidi="ar-SA"/>
    </w:rPr>
  </w:style>
  <w:style w:type="paragraph" w:styleId="4">
    <w:name w:val="heading 3"/>
    <w:next w:val="1"/>
    <w:qFormat/>
    <w:uiPriority w:val="0"/>
    <w:pPr>
      <w:keepNext/>
      <w:keepLines/>
      <w:widowControl w:val="0"/>
      <w:spacing w:line="413" w:lineRule="auto"/>
      <w:jc w:val="both"/>
      <w:outlineLvl w:val="2"/>
    </w:pPr>
    <w:rPr>
      <w:rFonts w:ascii="Calibri" w:hAnsi="Calibri" w:eastAsia="Calibri" w:cs="Times New Roman"/>
      <w:b/>
      <w:kern w:val="1"/>
      <w:sz w:val="32"/>
      <w:szCs w:val="24"/>
      <w:lang w:val="en-US" w:eastAsia="zh-CN" w:bidi="ar-SA"/>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footer"/>
    <w:basedOn w:val="1"/>
    <w:semiHidden/>
    <w:unhideWhenUsed/>
    <w:uiPriority w:val="99"/>
    <w:pPr>
      <w:tabs>
        <w:tab w:val="center" w:pos="4153"/>
        <w:tab w:val="right" w:pos="8306"/>
      </w:tabs>
      <w:snapToGrid w:val="0"/>
      <w:jc w:val="left"/>
    </w:pPr>
    <w:rPr>
      <w:sz w:val="18"/>
    </w:rPr>
  </w:style>
  <w:style w:type="paragraph" w:styleId="6">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HTML Preformatted"/>
    <w:qFormat/>
    <w:uiPriority w:val="0"/>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1"/>
      <w:sz w:val="24"/>
      <w:szCs w:val="24"/>
      <w:lang w:val="en-US" w:eastAsia="zh-CN" w:bidi="ar-SA"/>
    </w:rPr>
  </w:style>
  <w:style w:type="paragraph" w:styleId="8">
    <w:name w:val="Normal (Web)"/>
    <w:qFormat/>
    <w:uiPriority w:val="0"/>
    <w:pPr>
      <w:widowControl w:val="0"/>
      <w:spacing w:beforeAutospacing="1" w:afterAutospacing="1"/>
      <w:jc w:val="left"/>
    </w:pPr>
    <w:rPr>
      <w:rFonts w:ascii="Calibri" w:hAnsi="Calibri" w:eastAsia="Calibri" w:cs="Times New Roman"/>
      <w:kern w:val="1"/>
      <w:sz w:val="24"/>
      <w:szCs w:val="24"/>
      <w:lang w:val="en-US" w:eastAsia="zh-CN" w:bidi="ar-SA"/>
    </w:rPr>
  </w:style>
  <w:style w:type="character" w:customStyle="1" w:styleId="11">
    <w:name w:val="标题 3 Char"/>
    <w:link w:val="1"/>
    <w:qFormat/>
    <w:uiPriority w:val="0"/>
    <w:rPr>
      <w:rFonts w:ascii="Calibri" w:hAnsi="Calibri" w:eastAsia="Calibri" w:cs="Times New Roman"/>
      <w:kern w:val="1"/>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104"/>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2019-03-01T03:24:00Z</dcterms:created>
  <dc:creator>Xujuan</dc:creator>
  <cp:lastModifiedBy>Xujuan</cp:lastModifiedBy>
  <dcterms:modified xsi:type="dcterms:W3CDTF">2019-03-01T03:47:59Z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2052-11.1.0.8391</vt:lpwstr>
  </property>
</Properties>
</file>